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2B8E77">
      <w:pPr>
        <w:pStyle w:val="7"/>
        <w:framePr w:hRule="auto" w:wrap="auto" w:vAnchor="margin" w:hAnchor="text" w:yAlign="inline"/>
        <w:ind w:left="1089" w:right="1089" w:firstLine="0"/>
        <w:jc w:val="center"/>
        <w:rPr>
          <w:b/>
          <w:bCs/>
          <w:sz w:val="28"/>
          <w:szCs w:val="28"/>
        </w:rPr>
      </w:pPr>
      <w:r>
        <w:rPr>
          <w:b/>
          <w:bCs/>
          <w:sz w:val="28"/>
          <w:szCs w:val="28"/>
          <w:rtl w:val="0"/>
          <w:lang w:val="en-US"/>
        </w:rPr>
        <w:t>CineBooking</w:t>
      </w:r>
    </w:p>
    <w:p w14:paraId="679AFD4E">
      <w:pPr>
        <w:pStyle w:val="7"/>
        <w:framePr w:hRule="auto" w:wrap="auto" w:vAnchor="margin" w:hAnchor="text" w:yAlign="inline"/>
        <w:ind w:left="1089" w:right="1089" w:firstLine="0"/>
        <w:jc w:val="center"/>
      </w:pPr>
      <w:r>
        <w:rPr>
          <w:rtl w:val="0"/>
          <w:lang w:val="en-US"/>
        </w:rPr>
        <w:t xml:space="preserve">A Course Project report </w:t>
      </w:r>
      <w:r>
        <w:rPr>
          <w:spacing w:val="0"/>
          <w:rtl w:val="0"/>
          <w:lang w:val="en-US"/>
        </w:rPr>
        <w:t>submitted</w:t>
      </w:r>
    </w:p>
    <w:p w14:paraId="27E1042E">
      <w:pPr>
        <w:pStyle w:val="7"/>
        <w:framePr w:hRule="auto" w:wrap="auto" w:vAnchor="margin" w:hAnchor="text" w:yAlign="inline"/>
        <w:spacing w:before="138"/>
        <w:ind w:left="1089" w:right="1089" w:firstLine="0"/>
        <w:jc w:val="center"/>
      </w:pPr>
      <w:r>
        <w:rPr>
          <w:rtl w:val="0"/>
          <w:lang w:val="en-US"/>
        </w:rPr>
        <w:t xml:space="preserve">in partial fulfillment of requirement for the award of </w:t>
      </w:r>
      <w:r>
        <w:rPr>
          <w:spacing w:val="0"/>
          <w:rtl w:val="0"/>
          <w:lang w:val="en-US"/>
        </w:rPr>
        <w:t>degree</w:t>
      </w:r>
    </w:p>
    <w:p w14:paraId="183CCC10">
      <w:pPr>
        <w:pStyle w:val="7"/>
        <w:framePr w:hRule="auto" w:wrap="auto" w:vAnchor="margin" w:hAnchor="text" w:yAlign="inline"/>
        <w:spacing w:before="137"/>
        <w:jc w:val="center"/>
      </w:pPr>
    </w:p>
    <w:p w14:paraId="38B0C8CC">
      <w:pPr>
        <w:framePr w:hRule="auto" w:wrap="auto" w:vAnchor="margin" w:hAnchor="text" w:yAlign="inline"/>
        <w:spacing w:before="1"/>
        <w:ind w:left="1089" w:right="1089" w:firstLine="0"/>
        <w:jc w:val="center"/>
        <w:rPr>
          <w:b/>
          <w:bCs/>
          <w:sz w:val="24"/>
          <w:szCs w:val="24"/>
        </w:rPr>
      </w:pPr>
      <w:r>
        <w:rPr>
          <w:b/>
          <w:bCs/>
          <w:sz w:val="24"/>
          <w:szCs w:val="24"/>
          <w:rtl w:val="0"/>
          <w:lang w:val="en-US"/>
        </w:rPr>
        <w:t xml:space="preserve">BACHELOR OF </w:t>
      </w:r>
      <w:r>
        <w:rPr>
          <w:b/>
          <w:bCs/>
          <w:spacing w:val="-2"/>
          <w:sz w:val="24"/>
          <w:szCs w:val="24"/>
          <w:rtl w:val="0"/>
          <w:lang w:val="en-US"/>
        </w:rPr>
        <w:t>TECHNOLOGY</w:t>
      </w:r>
    </w:p>
    <w:p w14:paraId="0C171A4B">
      <w:pPr>
        <w:pStyle w:val="7"/>
        <w:framePr w:hRule="auto" w:wrap="auto" w:vAnchor="margin" w:hAnchor="text" w:yAlign="inline"/>
        <w:spacing w:before="138"/>
        <w:ind w:left="1089" w:right="1089" w:firstLine="0"/>
        <w:jc w:val="center"/>
      </w:pPr>
      <w:r>
        <w:rPr>
          <w:spacing w:val="0"/>
          <w:rtl w:val="0"/>
          <w:lang w:val="en-US"/>
        </w:rPr>
        <w:t>in</w:t>
      </w:r>
    </w:p>
    <w:p w14:paraId="15276432">
      <w:pPr>
        <w:framePr w:hRule="auto" w:wrap="auto" w:vAnchor="margin" w:hAnchor="text" w:yAlign="inline"/>
        <w:spacing w:before="138"/>
        <w:jc w:val="center"/>
        <w:rPr>
          <w:b/>
          <w:bCs/>
          <w:sz w:val="24"/>
          <w:szCs w:val="24"/>
        </w:rPr>
      </w:pPr>
      <w:r>
        <w:rPr>
          <w:b/>
          <w:bCs/>
          <w:sz w:val="24"/>
          <w:szCs w:val="24"/>
          <w:rtl w:val="0"/>
          <w:lang w:val="en-US"/>
        </w:rPr>
        <w:t>SCHOOLOFCOMPUTERSCIENCEANDARTIFICIAL</w:t>
      </w:r>
      <w:r>
        <w:rPr>
          <w:b/>
          <w:bCs/>
          <w:spacing w:val="-2"/>
          <w:sz w:val="24"/>
          <w:szCs w:val="24"/>
          <w:rtl w:val="0"/>
          <w:lang w:val="en-US"/>
        </w:rPr>
        <w:t>INTELLIGENCE</w:t>
      </w:r>
    </w:p>
    <w:p w14:paraId="62DBD382">
      <w:pPr>
        <w:pStyle w:val="7"/>
        <w:framePr w:hRule="auto" w:wrap="auto" w:vAnchor="margin" w:hAnchor="text" w:yAlign="inline"/>
        <w:spacing w:before="138"/>
        <w:ind w:left="1089" w:right="1089" w:firstLine="0"/>
        <w:jc w:val="center"/>
      </w:pPr>
      <w:r>
        <w:rPr>
          <w:spacing w:val="0"/>
          <w:rtl w:val="0"/>
          <w:lang w:val="en-US"/>
        </w:rPr>
        <w:t>by</w:t>
      </w:r>
    </w:p>
    <w:p w14:paraId="110639D1">
      <w:pPr>
        <w:framePr w:hRule="auto" w:wrap="auto" w:vAnchor="margin" w:hAnchor="text" w:yAlign="inline"/>
        <w:tabs>
          <w:tab w:val="left" w:pos="5039"/>
        </w:tabs>
        <w:spacing w:before="138"/>
        <w:ind w:right="24"/>
        <w:jc w:val="center"/>
        <w:rPr>
          <w:b/>
          <w:bCs/>
          <w:sz w:val="24"/>
          <w:szCs w:val="24"/>
        </w:rPr>
      </w:pPr>
      <w:r>
        <w:rPr>
          <w:b/>
          <w:bCs/>
          <w:sz w:val="24"/>
          <w:szCs w:val="24"/>
          <w:rtl w:val="0"/>
          <w:lang w:val="en-US"/>
        </w:rPr>
        <w:t>Modugula Anuvardhan</w:t>
      </w:r>
      <w:r>
        <w:rPr>
          <w:b/>
          <w:bCs/>
          <w:sz w:val="24"/>
          <w:szCs w:val="24"/>
          <w:rtl w:val="0"/>
          <w:lang w:val="en-US"/>
        </w:rPr>
        <w:tab/>
      </w:r>
      <w:r>
        <w:rPr>
          <w:b/>
          <w:bCs/>
          <w:sz w:val="24"/>
          <w:szCs w:val="24"/>
          <w:rtl w:val="0"/>
          <w:lang w:val="en-US"/>
        </w:rPr>
        <w:t>2303A58032</w:t>
      </w:r>
    </w:p>
    <w:p w14:paraId="19DDCC56">
      <w:pPr>
        <w:framePr w:hRule="auto" w:wrap="auto" w:vAnchor="margin" w:hAnchor="text" w:yAlign="inline"/>
        <w:tabs>
          <w:tab w:val="left" w:pos="5039"/>
        </w:tabs>
        <w:spacing w:before="138"/>
        <w:ind w:right="24"/>
        <w:jc w:val="center"/>
        <w:rPr>
          <w:b/>
          <w:bCs/>
          <w:sz w:val="24"/>
          <w:szCs w:val="24"/>
        </w:rPr>
      </w:pPr>
      <w:r>
        <w:rPr>
          <w:b/>
          <w:bCs/>
          <w:sz w:val="24"/>
          <w:szCs w:val="24"/>
          <w:rtl w:val="0"/>
          <w:lang w:val="en-US"/>
        </w:rPr>
        <w:t>Gali Charan Tej                                                              2303A58004</w:t>
      </w:r>
    </w:p>
    <w:p w14:paraId="5847783D">
      <w:pPr>
        <w:pStyle w:val="7"/>
        <w:framePr w:hRule="auto" w:wrap="auto" w:vAnchor="margin" w:hAnchor="text" w:yAlign="inline"/>
        <w:spacing w:before="137"/>
        <w:jc w:val="center"/>
        <w:rPr>
          <w:b/>
          <w:bCs/>
        </w:rPr>
      </w:pPr>
    </w:p>
    <w:p w14:paraId="0D3C2E5B">
      <w:pPr>
        <w:pStyle w:val="7"/>
        <w:framePr w:hRule="auto" w:wrap="auto" w:vAnchor="margin" w:hAnchor="text" w:yAlign="inline"/>
        <w:spacing w:before="1"/>
        <w:ind w:left="1089" w:right="1089" w:firstLine="0"/>
        <w:jc w:val="center"/>
      </w:pPr>
      <w:r>
        <w:rPr>
          <w:rtl w:val="0"/>
          <w:lang w:val="en-US"/>
        </w:rPr>
        <w:t xml:space="preserve">Under the guidance </w:t>
      </w:r>
      <w:r>
        <w:rPr>
          <w:spacing w:val="0"/>
          <w:rtl w:val="0"/>
          <w:lang w:val="en-US"/>
        </w:rPr>
        <w:t>of</w:t>
      </w:r>
    </w:p>
    <w:p w14:paraId="53ECA57C">
      <w:pPr>
        <w:pStyle w:val="4"/>
        <w:framePr w:hRule="auto" w:wrap="auto" w:vAnchor="margin" w:hAnchor="text" w:yAlign="inline"/>
        <w:spacing w:before="138"/>
        <w:ind w:left="1089" w:right="1089" w:firstLine="0"/>
        <w:jc w:val="center"/>
        <w:rPr>
          <w:b/>
          <w:bCs/>
          <w:outline w:val="0"/>
          <w:color w:val="0D0D0D"/>
          <w:u w:color="000000"/>
        </w:rPr>
      </w:pPr>
      <w:r>
        <w:rPr>
          <w:b/>
          <w:bCs/>
          <w:outline w:val="0"/>
          <w:color w:val="0D0D0D"/>
          <w:u w:color="000000"/>
          <w:rtl w:val="0"/>
          <w:lang w:val="en-US"/>
        </w:rPr>
        <w:t>Mr. Bura Vijay Kumar</w:t>
      </w:r>
    </w:p>
    <w:p w14:paraId="07B729E5">
      <w:pPr>
        <w:framePr w:hRule="auto" w:wrap="auto" w:vAnchor="margin" w:hAnchor="text" w:yAlign="inline"/>
        <w:spacing w:before="138"/>
        <w:ind w:left="1089" w:right="1089" w:firstLine="0"/>
        <w:jc w:val="center"/>
        <w:rPr>
          <w:sz w:val="24"/>
          <w:szCs w:val="24"/>
        </w:rPr>
      </w:pPr>
      <w:r>
        <w:rPr>
          <w:sz w:val="24"/>
          <w:szCs w:val="24"/>
          <w:rtl w:val="0"/>
          <w:lang w:val="en-US"/>
        </w:rPr>
        <w:t xml:space="preserve">Assistant Professor, </w:t>
      </w:r>
      <w:r>
        <w:rPr>
          <w:rtl w:val="0"/>
          <w:lang w:val="en-US"/>
        </w:rPr>
        <w:t xml:space="preserve">School of </w:t>
      </w:r>
      <w:r>
        <w:rPr>
          <w:spacing w:val="0"/>
          <w:rtl w:val="0"/>
          <w:lang w:val="en-US"/>
        </w:rPr>
        <w:t>CS&amp;AI</w:t>
      </w:r>
      <w:r>
        <w:rPr>
          <w:spacing w:val="-2"/>
          <w:sz w:val="24"/>
          <w:szCs w:val="24"/>
          <w:rtl w:val="0"/>
          <w:lang w:val="en-US"/>
        </w:rPr>
        <w:t>.</w:t>
      </w:r>
    </w:p>
    <w:p w14:paraId="77C5127E">
      <w:pPr>
        <w:pStyle w:val="7"/>
        <w:framePr w:hRule="auto" w:wrap="auto" w:vAnchor="margin" w:hAnchor="text" w:yAlign="inline"/>
        <w:jc w:val="center"/>
        <w:rPr>
          <w:sz w:val="20"/>
          <w:szCs w:val="20"/>
        </w:rPr>
      </w:pPr>
    </w:p>
    <w:p w14:paraId="4CB80274">
      <w:pPr>
        <w:pStyle w:val="7"/>
        <w:framePr w:hRule="auto" w:wrap="auto" w:vAnchor="margin" w:hAnchor="text" w:yAlign="inline"/>
        <w:jc w:val="center"/>
        <w:rPr>
          <w:sz w:val="20"/>
          <w:szCs w:val="20"/>
        </w:rPr>
      </w:pPr>
    </w:p>
    <w:p w14:paraId="37979546">
      <w:pPr>
        <w:pStyle w:val="7"/>
        <w:framePr w:hRule="auto" w:wrap="auto" w:vAnchor="margin" w:hAnchor="text" w:yAlign="inline"/>
        <w:spacing w:before="198"/>
        <w:jc w:val="center"/>
        <w:rPr>
          <w:sz w:val="20"/>
          <w:szCs w:val="20"/>
        </w:rPr>
      </w:pPr>
      <w:r>
        <w:rPr>
          <w:sz w:val="20"/>
          <w:szCs w:val="20"/>
        </w:rPr>
        <w:drawing>
          <wp:anchor distT="0" distB="0" distL="0" distR="0" simplePos="0" relativeHeight="251659264" behindDoc="0" locked="0" layoutInCell="1" allowOverlap="1">
            <wp:simplePos x="0" y="0"/>
            <wp:positionH relativeFrom="page">
              <wp:posOffset>1735455</wp:posOffset>
            </wp:positionH>
            <wp:positionV relativeFrom="line">
              <wp:posOffset>287020</wp:posOffset>
            </wp:positionV>
            <wp:extent cx="4340860" cy="641350"/>
            <wp:effectExtent l="0" t="0" r="0" b="0"/>
            <wp:wrapTopAndBottom/>
            <wp:docPr id="1073741825" name="officeArt object"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officeArt object" descr="Image 1"/>
                    <pic:cNvPicPr>
                      <a:picLocks noChangeAspect="1"/>
                    </pic:cNvPicPr>
                  </pic:nvPicPr>
                  <pic:blipFill>
                    <a:blip r:embed="rId8"/>
                    <a:stretch>
                      <a:fillRect/>
                    </a:stretch>
                  </pic:blipFill>
                  <pic:spPr>
                    <a:xfrm>
                      <a:off x="0" y="0"/>
                      <a:ext cx="4340861" cy="641268"/>
                    </a:xfrm>
                    <a:prstGeom prst="rect">
                      <a:avLst/>
                    </a:prstGeom>
                    <a:ln w="12700" cap="flat">
                      <a:noFill/>
                      <a:miter lim="400000"/>
                      <a:headEnd/>
                      <a:tailEnd/>
                    </a:ln>
                    <a:effectLst/>
                  </pic:spPr>
                </pic:pic>
              </a:graphicData>
            </a:graphic>
          </wp:anchor>
        </w:drawing>
      </w:r>
    </w:p>
    <w:p w14:paraId="4DBCE1A7">
      <w:pPr>
        <w:pStyle w:val="7"/>
        <w:framePr w:hRule="auto" w:wrap="auto" w:vAnchor="margin" w:hAnchor="text" w:yAlign="inline"/>
        <w:spacing w:before="47"/>
        <w:jc w:val="center"/>
      </w:pPr>
    </w:p>
    <w:p w14:paraId="0E1965B2">
      <w:pPr>
        <w:pStyle w:val="7"/>
        <w:framePr w:hRule="auto" w:wrap="auto" w:vAnchor="margin" w:hAnchor="text" w:yAlign="inline"/>
        <w:ind w:left="1089" w:right="1089" w:firstLine="0"/>
        <w:jc w:val="center"/>
      </w:pPr>
      <w:r>
        <w:rPr>
          <w:spacing w:val="0"/>
          <w:rtl w:val="0"/>
          <w:lang w:val="en-US"/>
        </w:rPr>
        <w:t>SR University, Ananthsagar, Warangal, Telagnana-506371</w:t>
      </w:r>
    </w:p>
    <w:p w14:paraId="06FBCC9E">
      <w:pPr>
        <w:framePr w:hRule="auto" w:wrap="auto" w:vAnchor="margin" w:hAnchor="text" w:yAlign="inline"/>
        <w:jc w:val="center"/>
      </w:pPr>
      <w:r>
        <w:rPr>
          <w:rFonts w:ascii="Arial Unicode MS" w:hAnsi="Arial Unicode MS" w:eastAsia="Arial Unicode MS" w:cs="Arial Unicode MS"/>
          <w:b w:val="0"/>
          <w:bCs w:val="0"/>
          <w:i w:val="0"/>
          <w:iCs w:val="0"/>
        </w:rPr>
        <w:br w:type="page"/>
      </w:r>
    </w:p>
    <w:p w14:paraId="3F5F2EA6">
      <w:pPr>
        <w:framePr w:hRule="auto" w:wrap="auto" w:vAnchor="margin" w:hAnchor="text" w:yAlign="inline"/>
        <w:jc w:val="center"/>
        <w:rPr>
          <w:rFonts w:ascii="Times New Roman" w:hAnsi="Times New Roman" w:eastAsia="Times New Roman" w:cs="Times New Roman"/>
          <w:b/>
          <w:bCs/>
        </w:rPr>
      </w:pPr>
    </w:p>
    <w:p w14:paraId="5C6D3C63">
      <w:pPr>
        <w:framePr w:hRule="auto" w:wrap="auto" w:vAnchor="margin" w:hAnchor="text" w:yAlign="inline"/>
        <w:jc w:val="center"/>
        <w:rPr>
          <w:rFonts w:ascii="Times New Roman" w:hAnsi="Times New Roman" w:eastAsia="Times New Roman" w:cs="Times New Roman"/>
          <w:b/>
          <w:bCs/>
        </w:rPr>
      </w:pPr>
      <w:r>
        <w:rPr>
          <w:sz w:val="20"/>
          <w:szCs w:val="20"/>
        </w:rPr>
        <w:drawing>
          <wp:inline distT="0" distB="0" distL="0" distR="0">
            <wp:extent cx="4340225" cy="640715"/>
            <wp:effectExtent l="0" t="0" r="0" b="0"/>
            <wp:docPr id="1073741826" name="officeArt object"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6" name="officeArt object" descr="A blue text on a white background&#10;&#10;AI-generated content may be incorrect."/>
                    <pic:cNvPicPr>
                      <a:picLocks noChangeAspect="1"/>
                    </pic:cNvPicPr>
                  </pic:nvPicPr>
                  <pic:blipFill>
                    <a:blip r:embed="rId8"/>
                    <a:stretch>
                      <a:fillRect/>
                    </a:stretch>
                  </pic:blipFill>
                  <pic:spPr>
                    <a:xfrm>
                      <a:off x="0" y="0"/>
                      <a:ext cx="4340225" cy="640716"/>
                    </a:xfrm>
                    <a:prstGeom prst="rect">
                      <a:avLst/>
                    </a:prstGeom>
                    <a:ln w="12700" cap="flat">
                      <a:noFill/>
                      <a:miter lim="400000"/>
                      <a:headEnd/>
                      <a:tailEnd/>
                    </a:ln>
                    <a:effectLst/>
                  </pic:spPr>
                </pic:pic>
              </a:graphicData>
            </a:graphic>
          </wp:inline>
        </w:drawing>
      </w:r>
    </w:p>
    <w:p w14:paraId="051A350F">
      <w:pPr>
        <w:framePr w:hRule="auto" w:wrap="auto" w:vAnchor="margin" w:hAnchor="text" w:yAlign="inline"/>
        <w:jc w:val="center"/>
        <w:rPr>
          <w:rFonts w:ascii="Times New Roman" w:hAnsi="Times New Roman" w:eastAsia="Times New Roman" w:cs="Times New Roman"/>
          <w:b/>
          <w:bCs/>
        </w:rPr>
      </w:pPr>
    </w:p>
    <w:p w14:paraId="080F7384">
      <w:pPr>
        <w:framePr w:hRule="auto" w:wrap="auto" w:vAnchor="margin" w:hAnchor="text" w:yAlign="inline"/>
        <w:jc w:val="center"/>
        <w:rPr>
          <w:rFonts w:ascii="Times New Roman" w:hAnsi="Times New Roman" w:eastAsia="Times New Roman" w:cs="Times New Roman"/>
          <w:b/>
          <w:bCs/>
        </w:rPr>
      </w:pPr>
      <w:r>
        <w:rPr>
          <w:rFonts w:ascii="Times New Roman" w:hAnsi="Times New Roman"/>
          <w:b/>
          <w:bCs/>
          <w:rtl w:val="0"/>
          <w:lang w:val="en-US"/>
        </w:rPr>
        <w:t>CERTIFICATE</w:t>
      </w:r>
    </w:p>
    <w:p w14:paraId="6B56B971">
      <w:pPr>
        <w:pStyle w:val="7"/>
        <w:framePr w:hRule="auto" w:wrap="auto" w:vAnchor="margin" w:hAnchor="text" w:yAlign="inline"/>
        <w:ind w:left="1089" w:right="1089" w:firstLine="0"/>
        <w:jc w:val="center"/>
      </w:pPr>
      <w:r>
        <w:rPr>
          <w:sz w:val="24"/>
          <w:szCs w:val="24"/>
          <w:rtl w:val="0"/>
          <w:lang w:val="en-US"/>
        </w:rPr>
        <w:t xml:space="preserve">This is to certify that the project entitled </w:t>
      </w:r>
      <w:r>
        <w:rPr>
          <w:b/>
          <w:bCs/>
          <w:sz w:val="24"/>
          <w:szCs w:val="24"/>
          <w:rtl w:val="0"/>
          <w:lang w:val="en-US"/>
        </w:rPr>
        <w:t>“</w:t>
      </w:r>
      <w:r>
        <w:rPr>
          <w:b/>
          <w:bCs/>
          <w:sz w:val="28"/>
          <w:szCs w:val="28"/>
          <w:rtl w:val="0"/>
          <w:lang w:val="en-US"/>
        </w:rPr>
        <w:t>CineBooking</w:t>
      </w:r>
      <w:r>
        <w:rPr>
          <w:b/>
          <w:bCs/>
          <w:sz w:val="24"/>
          <w:szCs w:val="24"/>
          <w:rtl w:val="0"/>
          <w:lang w:val="en-US"/>
        </w:rPr>
        <w:t>”</w:t>
      </w:r>
      <w:r>
        <w:rPr>
          <w:sz w:val="24"/>
          <w:szCs w:val="24"/>
          <w:rtl w:val="0"/>
          <w:lang w:val="en-US"/>
        </w:rPr>
        <w:t xml:space="preserve"> is the Bonafide work carried out as part of the Web Technologies Course Project for the partial fulfillment of the requirements for the Bachelor of Technology degree at School of Computer Science &amp; Artificial Intelligence, SR University during the Academic Year 2025–2026 under my supervision.</w:t>
      </w:r>
    </w:p>
    <w:p w14:paraId="3ED76F63">
      <w:pPr>
        <w:framePr w:hRule="auto" w:wrap="auto" w:vAnchor="margin" w:hAnchor="text" w:yAlign="inline"/>
        <w:jc w:val="center"/>
        <w:rPr>
          <w:rFonts w:ascii="Times New Roman" w:hAnsi="Times New Roman" w:eastAsia="Times New Roman" w:cs="Times New Roman"/>
        </w:rPr>
      </w:pPr>
    </w:p>
    <w:p w14:paraId="471C2408">
      <w:pPr>
        <w:pStyle w:val="4"/>
        <w:framePr w:hRule="auto" w:wrap="auto" w:vAnchor="margin" w:hAnchor="text" w:yAlign="inline"/>
        <w:tabs>
          <w:tab w:val="left" w:pos="6479"/>
        </w:tabs>
        <w:jc w:val="center"/>
        <w:rPr>
          <w:b/>
          <w:bCs/>
          <w:outline w:val="0"/>
          <w:color w:val="0D0D0D"/>
          <w:spacing w:val="0"/>
          <w:u w:color="000000"/>
        </w:rPr>
      </w:pPr>
      <w:r>
        <w:rPr>
          <w:b/>
          <w:bCs/>
          <w:outline w:val="0"/>
          <w:color w:val="0D0D0D"/>
          <w:u w:color="000000"/>
          <w:rtl w:val="0"/>
          <w:lang w:val="en-US"/>
        </w:rPr>
        <w:t>Mr. Bura Vijay Kumar</w:t>
      </w:r>
      <w:r>
        <w:rPr>
          <w:outline w:val="0"/>
          <w:color w:val="0D0D0D"/>
          <w:u w:color="000000"/>
        </w:rPr>
        <w:tab/>
      </w:r>
      <w:r>
        <w:rPr>
          <w:b/>
          <w:bCs/>
          <w:outline w:val="0"/>
          <w:color w:val="0D0D0D"/>
          <w:spacing w:val="0"/>
          <w:u w:color="000000"/>
          <w:rtl w:val="0"/>
          <w:lang w:val="en-US"/>
        </w:rPr>
        <w:t>Dr.Ch. Sandeep</w:t>
      </w:r>
    </w:p>
    <w:p w14:paraId="38827C15">
      <w:pPr>
        <w:pStyle w:val="4"/>
        <w:framePr w:hRule="auto" w:wrap="auto" w:vAnchor="margin" w:hAnchor="text" w:yAlign="inline"/>
        <w:tabs>
          <w:tab w:val="left" w:pos="6479"/>
        </w:tabs>
      </w:pPr>
      <w:r>
        <w:rPr>
          <w:outline w:val="0"/>
          <w:color w:val="0D0D0D"/>
          <w:u w:color="000000"/>
          <w:rtl w:val="0"/>
          <w:lang w:val="en-US"/>
        </w:rPr>
        <w:t xml:space="preserve">                   Assistant </w:t>
      </w:r>
      <w:r>
        <w:rPr>
          <w:outline w:val="0"/>
          <w:color w:val="0D0D0D"/>
          <w:spacing w:val="0"/>
          <w:u w:color="000000"/>
          <w:rtl w:val="0"/>
          <w:lang w:val="en-US"/>
        </w:rPr>
        <w:t>Professor,</w:t>
      </w:r>
      <w:r>
        <w:rPr>
          <w:rtl w:val="0"/>
        </w:rPr>
        <w:tab/>
      </w:r>
      <w:r>
        <w:rPr>
          <w:rtl w:val="0"/>
        </w:rPr>
        <w:t xml:space="preserve">                   </w:t>
      </w:r>
      <w:r>
        <w:rPr>
          <w:outline w:val="0"/>
          <w:color w:val="0D0D0D"/>
          <w:spacing w:val="0"/>
          <w:u w:color="000000"/>
          <w:rtl w:val="0"/>
          <w:lang w:val="en-US"/>
        </w:rPr>
        <w:t>Head,</w:t>
      </w:r>
    </w:p>
    <w:p w14:paraId="457676CC">
      <w:pPr>
        <w:pStyle w:val="7"/>
        <w:framePr w:hRule="auto" w:wrap="auto" w:vAnchor="margin" w:hAnchor="text" w:yAlign="inline"/>
        <w:tabs>
          <w:tab w:val="left" w:pos="6526"/>
        </w:tabs>
        <w:spacing w:before="138"/>
        <w:jc w:val="center"/>
      </w:pPr>
      <w:r>
        <w:rPr>
          <w:rtl w:val="0"/>
          <w:lang w:val="en-US"/>
        </w:rPr>
        <w:t xml:space="preserve">  SR </w:t>
      </w:r>
      <w:r>
        <w:rPr>
          <w:spacing w:val="0"/>
          <w:rtl w:val="0"/>
          <w:lang w:val="en-US"/>
        </w:rPr>
        <w:t>University</w:t>
      </w:r>
      <w:r>
        <w:rPr>
          <w:rtl w:val="0"/>
        </w:rPr>
        <w:tab/>
      </w:r>
      <w:r>
        <w:rPr>
          <w:rtl w:val="0"/>
        </w:rPr>
        <w:t xml:space="preserve">School of </w:t>
      </w:r>
      <w:r>
        <w:rPr>
          <w:spacing w:val="0"/>
          <w:rtl w:val="0"/>
          <w:lang w:val="en-US"/>
        </w:rPr>
        <w:t>CS&amp;AI,</w:t>
      </w:r>
    </w:p>
    <w:p w14:paraId="7213FB64">
      <w:pPr>
        <w:pStyle w:val="7"/>
        <w:framePr w:hRule="auto" w:wrap="auto" w:vAnchor="margin" w:hAnchor="text" w:yAlign="inline"/>
        <w:tabs>
          <w:tab w:val="left" w:pos="6543"/>
        </w:tabs>
        <w:spacing w:before="138"/>
      </w:pPr>
      <w:r>
        <w:rPr>
          <w:spacing w:val="0"/>
          <w:rtl w:val="0"/>
          <w:lang w:val="en-US"/>
        </w:rPr>
        <w:t xml:space="preserve">                    Anathasagar, Warangal.</w:t>
      </w:r>
      <w:r>
        <w:rPr>
          <w:rtl w:val="0"/>
        </w:rPr>
        <w:tab/>
      </w:r>
      <w:r>
        <w:rPr>
          <w:rtl w:val="0"/>
        </w:rPr>
        <w:t xml:space="preserve">                 SR </w:t>
      </w:r>
      <w:r>
        <w:rPr>
          <w:spacing w:val="0"/>
          <w:rtl w:val="0"/>
          <w:lang w:val="en-US"/>
        </w:rPr>
        <w:t>University.</w:t>
      </w:r>
    </w:p>
    <w:p w14:paraId="642B2DBA">
      <w:pPr>
        <w:framePr w:hRule="auto" w:wrap="auto" w:vAnchor="margin" w:hAnchor="text" w:yAlign="inline"/>
        <w:jc w:val="both"/>
      </w:pPr>
      <w:r>
        <w:rPr>
          <w:rFonts w:ascii="Arial Unicode MS" w:hAnsi="Arial Unicode MS" w:eastAsia="Arial Unicode MS" w:cs="Arial Unicode MS"/>
          <w:b w:val="0"/>
          <w:bCs w:val="0"/>
          <w:i w:val="0"/>
          <w:iCs w:val="0"/>
        </w:rPr>
        <w:br w:type="page"/>
      </w:r>
    </w:p>
    <w:p w14:paraId="4C8B1865">
      <w:pPr>
        <w:framePr w:hRule="auto" w:wrap="auto" w:vAnchor="margin" w:hAnchor="text" w:yAlign="inline"/>
        <w:jc w:val="both"/>
        <w:rPr>
          <w:rFonts w:ascii="Times New Roman" w:hAnsi="Times New Roman" w:eastAsia="Times New Roman" w:cs="Times New Roman"/>
          <w:b/>
          <w:bCs/>
        </w:rPr>
      </w:pPr>
    </w:p>
    <w:p w14:paraId="3D990292">
      <w:pPr>
        <w:framePr w:hRule="auto" w:wrap="auto" w:vAnchor="margin" w:hAnchor="text" w:yAlign="inline"/>
        <w:jc w:val="both"/>
        <w:rPr>
          <w:rFonts w:ascii="Times New Roman" w:hAnsi="Times New Roman" w:eastAsia="Times New Roman" w:cs="Times New Roman"/>
          <w:b/>
          <w:bCs/>
        </w:rPr>
      </w:pPr>
      <w:r>
        <w:rPr>
          <w:rFonts w:ascii="Times New Roman" w:hAnsi="Times New Roman"/>
          <w:b/>
          <w:bCs/>
          <w:rtl w:val="0"/>
          <w:lang w:val="en-US"/>
        </w:rPr>
        <w:t>ACKNOWLEDGEMENT</w:t>
      </w:r>
    </w:p>
    <w:p w14:paraId="319F072B">
      <w:pPr>
        <w:framePr w:hRule="auto" w:wrap="auto" w:vAnchor="margin" w:hAnchor="text" w:yAlign="inline"/>
        <w:jc w:val="both"/>
        <w:rPr>
          <w:rFonts w:ascii="Times New Roman" w:hAnsi="Times New Roman" w:eastAsia="Times New Roman" w:cs="Times New Roman"/>
        </w:rPr>
      </w:pPr>
      <w:r>
        <w:rPr>
          <w:rFonts w:ascii="Times New Roman" w:hAnsi="Times New Roman"/>
          <w:rtl w:val="0"/>
          <w:lang w:val="en-US"/>
        </w:rPr>
        <w:t xml:space="preserve">We express our deep gratitude to our course project guide </w:t>
      </w:r>
      <w:r>
        <w:rPr>
          <w:rFonts w:ascii="Times New Roman" w:hAnsi="Times New Roman"/>
          <w:b/>
          <w:bCs/>
          <w:rtl w:val="0"/>
          <w:lang w:val="en-US"/>
        </w:rPr>
        <w:t>Mr. Bura Vijay Kumar</w:t>
      </w:r>
      <w:r>
        <w:rPr>
          <w:rFonts w:ascii="Times New Roman" w:hAnsi="Times New Roman"/>
          <w:rtl w:val="0"/>
          <w:lang w:val="en-US"/>
        </w:rPr>
        <w:t xml:space="preserve">, Assistant Professor, School of CS&amp;AI, for his timely guidance and constant support. We thank </w:t>
      </w:r>
      <w:r>
        <w:rPr>
          <w:rFonts w:ascii="Times New Roman" w:hAnsi="Times New Roman"/>
          <w:b/>
          <w:bCs/>
          <w:rtl w:val="0"/>
          <w:lang w:val="en-US"/>
        </w:rPr>
        <w:t>Dr. Ch. Sandeep</w:t>
      </w:r>
      <w:r>
        <w:rPr>
          <w:rFonts w:ascii="Times New Roman" w:hAnsi="Times New Roman"/>
          <w:rtl w:val="0"/>
          <w:lang w:val="en-US"/>
        </w:rPr>
        <w:t>, Professor &amp; Head, School of CS&amp;AI, for providing the required academic environment. We acknowledge the support of all teaching and non-teaching staff members and our families for their encouragement throughout the project.</w:t>
      </w:r>
    </w:p>
    <w:p w14:paraId="0E7788E2">
      <w:pPr>
        <w:framePr w:hRule="auto" w:wrap="auto" w:vAnchor="margin" w:hAnchor="text" w:yAlign="inline"/>
        <w:jc w:val="both"/>
        <w:rPr>
          <w:rFonts w:ascii="Times New Roman" w:hAnsi="Times New Roman" w:eastAsia="Times New Roman" w:cs="Times New Roman"/>
        </w:rPr>
      </w:pPr>
    </w:p>
    <w:p w14:paraId="29AEDD90">
      <w:pPr>
        <w:framePr w:hRule="auto" w:wrap="auto" w:vAnchor="margin" w:hAnchor="text" w:yAlign="inline"/>
        <w:jc w:val="both"/>
      </w:pPr>
      <w:r>
        <w:rPr>
          <w:rFonts w:ascii="Arial Unicode MS" w:hAnsi="Arial Unicode MS" w:eastAsia="Arial Unicode MS" w:cs="Arial Unicode MS"/>
          <w:b w:val="0"/>
          <w:bCs w:val="0"/>
          <w:i w:val="0"/>
          <w:iCs w:val="0"/>
        </w:rPr>
        <w:br w:type="page"/>
      </w:r>
    </w:p>
    <w:p w14:paraId="32850871">
      <w:pPr>
        <w:framePr w:hRule="auto" w:wrap="auto" w:vAnchor="margin" w:hAnchor="text" w:yAlign="inline"/>
        <w:jc w:val="both"/>
        <w:rPr>
          <w:rFonts w:ascii="Times New Roman" w:hAnsi="Times New Roman" w:eastAsia="Times New Roman" w:cs="Times New Roman"/>
          <w:b/>
          <w:bCs/>
        </w:rPr>
      </w:pPr>
      <w:r>
        <w:rPr>
          <w:rFonts w:ascii="Times New Roman" w:hAnsi="Times New Roman"/>
          <w:b/>
          <w:bCs/>
          <w:rtl w:val="0"/>
          <w:lang w:val="en-US"/>
        </w:rPr>
        <w:t>ABSTRACT</w:t>
      </w:r>
    </w:p>
    <w:p w14:paraId="40E319E2">
      <w:pPr>
        <w:pStyle w:val="9"/>
        <w:framePr w:hRule="auto" w:wrap="auto" w:vAnchor="margin" w:hAnchor="text" w:yAlign="inline"/>
      </w:pPr>
      <w:r>
        <w:rPr>
          <w:rtl w:val="0"/>
          <w:lang w:val="en-US"/>
        </w:rPr>
        <w:t>The Movie Ticket Booking System is a web-based application developed to provide a convenient and efficient platform for users to book movie tickets online. In today’s fast-paced digital world, traditional methods of purchasing tickets from physical counters are becoming outdated due to long waiting times and limited accessibility. This system addresses these challenges by offering an online solution that enables users to browse movies, select theatres, choose show timings, and book seats from anywhere.</w:t>
      </w:r>
    </w:p>
    <w:p w14:paraId="54E420A7">
      <w:pPr>
        <w:pStyle w:val="9"/>
        <w:framePr w:hRule="auto" w:wrap="auto" w:vAnchor="margin" w:hAnchor="text" w:yAlign="inline"/>
      </w:pPr>
      <w:r>
        <w:rPr>
          <w:rtl w:val="0"/>
          <w:lang w:val="en-US"/>
        </w:rPr>
        <w:t>The application is designed using modern web technologies such as HTML, CSS, and JavaScript for the frontend, along with Firebase services for backend operations including authentication and database management. The system ensures secure user login, real-time seat availability tracking, and efficient booking management.</w:t>
      </w:r>
    </w:p>
    <w:p w14:paraId="1215DA05">
      <w:pPr>
        <w:pStyle w:val="9"/>
        <w:framePr w:hRule="auto" w:wrap="auto" w:vAnchor="margin" w:hAnchor="text" w:yAlign="inline"/>
      </w:pPr>
      <w:r>
        <w:rPr>
          <w:rtl w:val="0"/>
          <w:lang w:val="en-US"/>
        </w:rPr>
        <w:t>Overall, this project improves user experience, reduces manual effort, and provides a scalable platform for future enhancements such as online payment integration and administrative control.</w:t>
      </w:r>
    </w:p>
    <w:p w14:paraId="6D3B2A2F">
      <w:pPr>
        <w:framePr w:hRule="auto" w:wrap="auto" w:vAnchor="margin" w:hAnchor="text" w:yAlign="inline"/>
        <w:jc w:val="both"/>
        <w:rPr>
          <w:rFonts w:ascii="Times New Roman" w:hAnsi="Times New Roman" w:eastAsia="Times New Roman" w:cs="Times New Roman"/>
          <w:sz w:val="24"/>
          <w:szCs w:val="24"/>
        </w:rPr>
      </w:pPr>
    </w:p>
    <w:p w14:paraId="1FB4C1F9">
      <w:pPr>
        <w:framePr w:hRule="auto" w:wrap="auto" w:vAnchor="margin" w:hAnchor="text" w:yAlign="inline"/>
        <w:jc w:val="both"/>
        <w:rPr>
          <w:rFonts w:ascii="Times New Roman" w:hAnsi="Times New Roman" w:eastAsia="Times New Roman" w:cs="Times New Roman"/>
        </w:rPr>
      </w:pPr>
    </w:p>
    <w:p w14:paraId="6385E292">
      <w:pPr>
        <w:framePr w:hRule="auto" w:wrap="auto" w:vAnchor="margin" w:hAnchor="text" w:yAlign="inline"/>
        <w:jc w:val="both"/>
      </w:pPr>
      <w:r>
        <w:rPr>
          <w:rFonts w:ascii="Arial Unicode MS" w:hAnsi="Arial Unicode MS" w:eastAsia="Arial Unicode MS" w:cs="Arial Unicode MS"/>
          <w:b w:val="0"/>
          <w:bCs w:val="0"/>
          <w:i w:val="0"/>
          <w:iCs w:val="0"/>
        </w:rPr>
        <w:br w:type="page"/>
      </w:r>
    </w:p>
    <w:p w14:paraId="5D9E3CD7">
      <w:pPr>
        <w:framePr w:hRule="auto" w:wrap="auto" w:vAnchor="margin" w:hAnchor="text" w:yAlign="inline"/>
        <w:jc w:val="both"/>
        <w:rPr>
          <w:rFonts w:ascii="Times New Roman" w:hAnsi="Times New Roman" w:eastAsia="Times New Roman" w:cs="Times New Roman"/>
          <w:b/>
          <w:bCs/>
        </w:rPr>
      </w:pPr>
      <w:r>
        <w:rPr>
          <w:rFonts w:ascii="Times New Roman" w:hAnsi="Times New Roman"/>
          <w:b/>
          <w:bCs/>
          <w:rtl w:val="0"/>
          <w:lang w:val="en-US"/>
        </w:rPr>
        <w:t>ABOUT THE ORGANIZATION</w:t>
      </w:r>
    </w:p>
    <w:p w14:paraId="0737B1C5">
      <w:pPr>
        <w:framePr w:hRule="auto" w:wrap="auto" w:vAnchor="margin" w:hAnchor="text" w:yAlign="inline"/>
        <w:jc w:val="both"/>
        <w:rPr>
          <w:rFonts w:ascii="Times New Roman" w:hAnsi="Times New Roman" w:eastAsia="Times New Roman" w:cs="Times New Roman"/>
        </w:rPr>
      </w:pPr>
      <w:r>
        <w:rPr>
          <w:rFonts w:ascii="Times New Roman" w:hAnsi="Times New Roman"/>
          <w:rtl w:val="0"/>
          <w:lang w:val="en-US"/>
        </w:rPr>
        <w:t>SR University, located in Warangal, Telangana, is a premier institution known for its innovation-centric curriculum, research facilities, startup ecosystem, and strong emphasis on practical learning. The School of CS&amp;AI offers advanced courses in Web Programming, Mobile App Development, Cloud Computing, and Software Engineering.</w:t>
      </w:r>
    </w:p>
    <w:p w14:paraId="4383CD7C">
      <w:pPr>
        <w:framePr w:hRule="auto" w:wrap="auto" w:vAnchor="margin" w:hAnchor="text" w:yAlign="inline"/>
        <w:jc w:val="both"/>
        <w:rPr>
          <w:rFonts w:ascii="Times New Roman" w:hAnsi="Times New Roman" w:eastAsia="Times New Roman" w:cs="Times New Roman"/>
        </w:rPr>
      </w:pPr>
    </w:p>
    <w:p w14:paraId="31448EDC">
      <w:pPr>
        <w:framePr w:hRule="auto" w:wrap="auto" w:vAnchor="margin" w:hAnchor="text" w:yAlign="inline"/>
        <w:jc w:val="both"/>
      </w:pPr>
      <w:r>
        <w:rPr>
          <w:rFonts w:ascii="Arial Unicode MS" w:hAnsi="Arial Unicode MS" w:eastAsia="Arial Unicode MS" w:cs="Arial Unicode MS"/>
          <w:b w:val="0"/>
          <w:bCs w:val="0"/>
          <w:i w:val="0"/>
          <w:iCs w:val="0"/>
        </w:rPr>
        <w:br w:type="page"/>
      </w:r>
    </w:p>
    <w:p w14:paraId="346FDD3B">
      <w:pPr>
        <w:framePr w:hRule="auto" w:wrap="auto" w:vAnchor="margin" w:hAnchor="text" w:yAlign="inline"/>
        <w:jc w:val="both"/>
        <w:rPr>
          <w:rFonts w:ascii="Times New Roman" w:hAnsi="Times New Roman" w:eastAsia="Times New Roman" w:cs="Times New Roman"/>
          <w:b/>
          <w:bCs/>
        </w:rPr>
      </w:pPr>
      <w:r>
        <w:rPr>
          <w:rFonts w:ascii="Times New Roman" w:hAnsi="Times New Roman"/>
          <w:b/>
          <w:bCs/>
          <w:rtl w:val="0"/>
          <w:lang w:val="en-US"/>
        </w:rPr>
        <w:t>INTRODUCTION</w:t>
      </w:r>
    </w:p>
    <w:p w14:paraId="2C10D4D8">
      <w:pPr>
        <w:pStyle w:val="9"/>
        <w:framePr w:hRule="auto" w:wrap="auto" w:vAnchor="margin" w:hAnchor="text" w:yAlign="inline"/>
      </w:pPr>
      <w:r>
        <w:rPr>
          <w:rtl w:val="0"/>
          <w:lang w:val="en-US"/>
        </w:rPr>
        <w:t>With the rapid growth of internet technologies, online booking systems have become an essential part of modern life. People prefer digital solutions that save time and provide convenience. Traditional ticket booking systems require users to visit theatres physically, which can be time-consuming and inefficient.</w:t>
      </w:r>
    </w:p>
    <w:p w14:paraId="57B4C49A">
      <w:pPr>
        <w:pStyle w:val="9"/>
        <w:framePr w:hRule="auto" w:wrap="auto" w:vAnchor="margin" w:hAnchor="text" w:yAlign="inline"/>
      </w:pPr>
      <w:r>
        <w:rPr>
          <w:rtl w:val="0"/>
          <w:lang w:val="en-US"/>
        </w:rPr>
        <w:t>The Movie Ticket Booking System is developed to overcome these limitations by providing a centralized web-based platform. The system allows users to explore available movies, select their preferred theatres, choose suitable timings, and book tickets easily.</w:t>
      </w:r>
    </w:p>
    <w:p w14:paraId="3CF4D588">
      <w:pPr>
        <w:pStyle w:val="9"/>
        <w:framePr w:hRule="auto" w:wrap="auto" w:vAnchor="margin" w:hAnchor="text" w:yAlign="inline"/>
      </w:pPr>
      <w:r>
        <w:rPr>
          <w:rtl w:val="0"/>
          <w:lang w:val="en-US"/>
        </w:rPr>
        <w:t xml:space="preserve">The application integrates frontend user interfaces with backend services to ensure smooth communication and real-time data handling. It enhances accessibility and ensures that users can perform booking operations quickly and securely. </w:t>
      </w:r>
    </w:p>
    <w:p w14:paraId="42507CC9">
      <w:pPr>
        <w:framePr w:hRule="auto" w:wrap="auto" w:vAnchor="margin" w:hAnchor="text" w:yAlign="inline"/>
        <w:spacing w:after="0" w:line="240" w:lineRule="auto"/>
        <w:jc w:val="both"/>
        <w:rPr>
          <w:rFonts w:ascii="Times New Roman" w:hAnsi="Times New Roman" w:eastAsia="Times New Roman" w:cs="Times New Roman"/>
          <w:sz w:val="24"/>
          <w:szCs w:val="24"/>
        </w:rPr>
      </w:pPr>
    </w:p>
    <w:p w14:paraId="22EE45AA">
      <w:pPr>
        <w:framePr w:hRule="auto" w:wrap="auto" w:vAnchor="margin" w:hAnchor="text" w:yAlign="inline"/>
        <w:spacing w:after="0" w:line="240" w:lineRule="auto"/>
        <w:jc w:val="both"/>
      </w:pPr>
      <w:r>
        <w:rPr>
          <w:rFonts w:ascii="Arial Unicode MS" w:hAnsi="Arial Unicode MS" w:eastAsia="Arial Unicode MS" w:cs="Arial Unicode MS"/>
          <w:b w:val="0"/>
          <w:bCs w:val="0"/>
          <w:i w:val="0"/>
          <w:iCs w:val="0"/>
          <w:sz w:val="24"/>
          <w:szCs w:val="24"/>
        </w:rPr>
        <w:br w:type="page"/>
      </w:r>
    </w:p>
    <w:p w14:paraId="08653238">
      <w:pPr>
        <w:framePr w:hRule="auto" w:wrap="auto" w:vAnchor="margin" w:hAnchor="text" w:yAlign="inline"/>
        <w:jc w:val="both"/>
        <w:rPr>
          <w:rFonts w:ascii="Times New Roman" w:hAnsi="Times New Roman" w:eastAsia="Times New Roman" w:cs="Times New Roman"/>
          <w:sz w:val="24"/>
          <w:szCs w:val="24"/>
        </w:rPr>
      </w:pPr>
    </w:p>
    <w:p w14:paraId="04525B63">
      <w:pPr>
        <w:framePr w:hRule="auto" w:wrap="auto" w:vAnchor="margin" w:hAnchor="text" w:yAlign="inline"/>
        <w:jc w:val="both"/>
        <w:rPr>
          <w:rFonts w:ascii="Times New Roman" w:hAnsi="Times New Roman" w:eastAsia="Times New Roman" w:cs="Times New Roman"/>
          <w:b/>
          <w:bCs/>
        </w:rPr>
      </w:pPr>
      <w:r>
        <w:rPr>
          <w:rFonts w:ascii="Times New Roman" w:hAnsi="Times New Roman"/>
          <w:b/>
          <w:bCs/>
          <w:rtl w:val="0"/>
          <w:lang w:val="en-US"/>
        </w:rPr>
        <w:t>RELATED WORK</w:t>
      </w:r>
    </w:p>
    <w:p w14:paraId="37273DBC">
      <w:pPr>
        <w:pStyle w:val="9"/>
        <w:framePr w:hRule="auto" w:wrap="auto" w:vAnchor="margin" w:hAnchor="text" w:yAlign="inline"/>
      </w:pPr>
      <w:r>
        <w:rPr>
          <w:rtl w:val="0"/>
          <w:lang w:val="en-US"/>
        </w:rPr>
        <w:t>Several online booking platforms and entertainment applications exist that provide movie ticket booking services. Popular platforms offer advanced features such as online payments, seat selection, and movie recommendations.</w:t>
      </w:r>
    </w:p>
    <w:p w14:paraId="5953E055">
      <w:pPr>
        <w:pStyle w:val="9"/>
        <w:framePr w:hRule="auto" w:wrap="auto" w:vAnchor="margin" w:hAnchor="text" w:yAlign="inline"/>
      </w:pPr>
      <w:r>
        <w:rPr>
          <w:rtl w:val="0"/>
          <w:lang w:val="en-US"/>
        </w:rPr>
        <w:t>However, many existing systems have certain limitations:</w:t>
      </w:r>
    </w:p>
    <w:p w14:paraId="34D5A2E9">
      <w:pPr>
        <w:framePr w:hRule="auto" w:wrap="auto" w:vAnchor="margin" w:hAnchor="text" w:yAlign="inline"/>
        <w:numPr>
          <w:ilvl w:val="0"/>
          <w:numId w:val="1"/>
        </w:numPr>
        <w:spacing w:after="0"/>
        <w:rPr>
          <w:lang w:val="en-US"/>
        </w:rPr>
      </w:pPr>
      <w:r>
        <w:rPr>
          <w:rtl w:val="0"/>
          <w:lang w:val="en-US"/>
        </w:rPr>
        <w:t xml:space="preserve">Some platforms are overly complex with unnecessary features </w:t>
      </w:r>
    </w:p>
    <w:p w14:paraId="105AD7E9">
      <w:pPr>
        <w:framePr w:hRule="auto" w:wrap="auto" w:vAnchor="margin" w:hAnchor="text" w:yAlign="inline"/>
        <w:numPr>
          <w:ilvl w:val="0"/>
          <w:numId w:val="1"/>
        </w:numPr>
        <w:spacing w:after="0"/>
        <w:rPr>
          <w:lang w:val="en-US"/>
        </w:rPr>
      </w:pPr>
      <w:r>
        <w:rPr>
          <w:rtl w:val="0"/>
          <w:lang w:val="en-US"/>
        </w:rPr>
        <w:t xml:space="preserve">Certain applications require high-speed internet and heavy resources </w:t>
      </w:r>
    </w:p>
    <w:p w14:paraId="4CF0A829">
      <w:pPr>
        <w:framePr w:hRule="auto" w:wrap="auto" w:vAnchor="margin" w:hAnchor="text" w:yAlign="inline"/>
        <w:numPr>
          <w:ilvl w:val="0"/>
          <w:numId w:val="1"/>
        </w:numPr>
        <w:spacing w:after="0"/>
        <w:rPr>
          <w:lang w:val="en-US"/>
        </w:rPr>
      </w:pPr>
      <w:r>
        <w:rPr>
          <w:rtl w:val="0"/>
          <w:lang w:val="en-US"/>
        </w:rPr>
        <w:t xml:space="preserve">Some systems lack real-time seat synchronization </w:t>
      </w:r>
    </w:p>
    <w:p w14:paraId="59398603">
      <w:pPr>
        <w:framePr w:hRule="auto" w:wrap="auto" w:vAnchor="margin" w:hAnchor="text" w:yAlign="inline"/>
        <w:numPr>
          <w:ilvl w:val="0"/>
          <w:numId w:val="1"/>
        </w:numPr>
        <w:spacing w:after="0"/>
        <w:rPr>
          <w:lang w:val="en-US"/>
        </w:rPr>
      </w:pPr>
      <w:r>
        <w:rPr>
          <w:rtl w:val="0"/>
          <w:lang w:val="en-US"/>
        </w:rPr>
        <w:t xml:space="preserve">Many are not suitable for learning or academic purposes </w:t>
      </w:r>
    </w:p>
    <w:p w14:paraId="27D7854E">
      <w:pPr>
        <w:pStyle w:val="9"/>
        <w:framePr w:hRule="auto" w:wrap="auto" w:vAnchor="margin" w:hAnchor="text" w:yAlign="inline"/>
      </w:pPr>
      <w:r>
        <w:rPr>
          <w:rtl w:val="0"/>
          <w:lang w:val="en-US"/>
        </w:rPr>
        <w:t>The proposed Movie Ticket Booking System focuses on simplicity and efficiency. It provides essential features such as authentication, movie browsing, and seat booking while maintaining an easy-to-use interface. This makes it suitable for both practical implementation and academic understanding.</w:t>
      </w:r>
    </w:p>
    <w:p w14:paraId="6A5EBD98">
      <w:pPr>
        <w:framePr w:hRule="auto" w:wrap="auto" w:vAnchor="margin" w:hAnchor="text" w:yAlign="inline"/>
        <w:jc w:val="both"/>
        <w:rPr>
          <w:rFonts w:ascii="Times New Roman" w:hAnsi="Times New Roman" w:eastAsia="Times New Roman" w:cs="Times New Roman"/>
          <w:sz w:val="24"/>
          <w:szCs w:val="24"/>
        </w:rPr>
      </w:pPr>
    </w:p>
    <w:p w14:paraId="551507D1">
      <w:pPr>
        <w:framePr w:hRule="auto" w:wrap="auto" w:vAnchor="margin" w:hAnchor="text" w:yAlign="inline"/>
        <w:jc w:val="both"/>
      </w:pPr>
      <w:r>
        <w:rPr>
          <w:rFonts w:ascii="Arial Unicode MS" w:hAnsi="Arial Unicode MS" w:eastAsia="Arial Unicode MS" w:cs="Arial Unicode MS"/>
          <w:b w:val="0"/>
          <w:bCs w:val="0"/>
          <w:i w:val="0"/>
          <w:iCs w:val="0"/>
        </w:rPr>
        <w:br w:type="page"/>
      </w:r>
    </w:p>
    <w:p w14:paraId="39D5F0F3">
      <w:pPr>
        <w:framePr w:hRule="auto" w:wrap="auto" w:vAnchor="margin" w:hAnchor="text" w:yAlign="inline"/>
        <w:jc w:val="both"/>
        <w:rPr>
          <w:rFonts w:ascii="Times New Roman" w:hAnsi="Times New Roman" w:eastAsia="Times New Roman" w:cs="Times New Roman"/>
          <w:b/>
          <w:bCs/>
        </w:rPr>
      </w:pPr>
      <w:r>
        <w:rPr>
          <w:rFonts w:ascii="Times New Roman" w:hAnsi="Times New Roman"/>
          <w:b/>
          <w:bCs/>
          <w:rtl w:val="0"/>
          <w:lang w:val="en-US"/>
        </w:rPr>
        <w:t>PROBLEM STATEMENT</w:t>
      </w:r>
    </w:p>
    <w:p w14:paraId="0ABDC43A">
      <w:pPr>
        <w:pStyle w:val="9"/>
        <w:framePr w:hRule="auto" w:wrap="auto" w:vAnchor="margin" w:hAnchor="text" w:yAlign="inline"/>
      </w:pPr>
      <w:r>
        <w:rPr>
          <w:rtl w:val="0"/>
          <w:lang w:val="en-US"/>
        </w:rPr>
        <w:t>In the current scenario, traditional ticket booking systems face several issues that affect user convenience and efficiency.</w:t>
      </w:r>
    </w:p>
    <w:p w14:paraId="03DE15EF">
      <w:pPr>
        <w:pStyle w:val="9"/>
        <w:framePr w:hRule="auto" w:wrap="auto" w:vAnchor="margin" w:hAnchor="text" w:yAlign="inline"/>
      </w:pPr>
      <w:r>
        <w:rPr>
          <w:rtl w:val="0"/>
          <w:lang w:val="en-US"/>
        </w:rPr>
        <w:t>The major problems include:</w:t>
      </w:r>
    </w:p>
    <w:p w14:paraId="1D62B0FF">
      <w:pPr>
        <w:framePr w:hRule="auto" w:wrap="auto" w:vAnchor="margin" w:hAnchor="text" w:yAlign="inline"/>
        <w:numPr>
          <w:ilvl w:val="0"/>
          <w:numId w:val="2"/>
        </w:numPr>
        <w:spacing w:after="0"/>
        <w:rPr>
          <w:lang w:val="en-US"/>
        </w:rPr>
      </w:pPr>
      <w:r>
        <w:rPr>
          <w:rtl w:val="0"/>
          <w:lang w:val="en-US"/>
        </w:rPr>
        <w:t xml:space="preserve">Long queues at ticket counters </w:t>
      </w:r>
    </w:p>
    <w:p w14:paraId="040DC070">
      <w:pPr>
        <w:framePr w:hRule="auto" w:wrap="auto" w:vAnchor="margin" w:hAnchor="text" w:yAlign="inline"/>
        <w:numPr>
          <w:ilvl w:val="0"/>
          <w:numId w:val="2"/>
        </w:numPr>
        <w:spacing w:after="0"/>
        <w:rPr>
          <w:lang w:val="en-US"/>
        </w:rPr>
      </w:pPr>
      <w:r>
        <w:rPr>
          <w:rtl w:val="0"/>
          <w:lang w:val="en-US"/>
        </w:rPr>
        <w:t xml:space="preserve">Lack of real-time seat availability </w:t>
      </w:r>
    </w:p>
    <w:p w14:paraId="5EA1AE34">
      <w:pPr>
        <w:framePr w:hRule="auto" w:wrap="auto" w:vAnchor="margin" w:hAnchor="text" w:yAlign="inline"/>
        <w:numPr>
          <w:ilvl w:val="0"/>
          <w:numId w:val="2"/>
        </w:numPr>
        <w:spacing w:after="0"/>
        <w:rPr>
          <w:lang w:val="en-US"/>
        </w:rPr>
      </w:pPr>
      <w:r>
        <w:rPr>
          <w:rtl w:val="0"/>
          <w:lang w:val="en-US"/>
        </w:rPr>
        <w:t xml:space="preserve">Limited access to movie and theatre details </w:t>
      </w:r>
    </w:p>
    <w:p w14:paraId="39B96DB5">
      <w:pPr>
        <w:framePr w:hRule="auto" w:wrap="auto" w:vAnchor="margin" w:hAnchor="text" w:yAlign="inline"/>
        <w:numPr>
          <w:ilvl w:val="0"/>
          <w:numId w:val="2"/>
        </w:numPr>
        <w:spacing w:after="0"/>
        <w:rPr>
          <w:lang w:val="en-US"/>
        </w:rPr>
      </w:pPr>
      <w:r>
        <w:rPr>
          <w:rtl w:val="0"/>
          <w:lang w:val="en-US"/>
        </w:rPr>
        <w:t xml:space="preserve">Manual errors in booking management </w:t>
      </w:r>
    </w:p>
    <w:p w14:paraId="6DBC9289">
      <w:pPr>
        <w:framePr w:hRule="auto" w:wrap="auto" w:vAnchor="margin" w:hAnchor="text" w:yAlign="inline"/>
        <w:numPr>
          <w:ilvl w:val="0"/>
          <w:numId w:val="2"/>
        </w:numPr>
        <w:spacing w:after="0"/>
        <w:rPr>
          <w:lang w:val="en-US"/>
        </w:rPr>
      </w:pPr>
      <w:r>
        <w:rPr>
          <w:rtl w:val="0"/>
          <w:lang w:val="en-US"/>
        </w:rPr>
        <w:t xml:space="preserve">Inconvenient and time-consuming process </w:t>
      </w:r>
    </w:p>
    <w:p w14:paraId="364A1A1C">
      <w:pPr>
        <w:framePr w:hRule="auto" w:wrap="auto" w:vAnchor="margin" w:hAnchor="text" w:yAlign="inline"/>
        <w:numPr>
          <w:ilvl w:val="0"/>
          <w:numId w:val="2"/>
        </w:numPr>
        <w:spacing w:after="0"/>
        <w:rPr>
          <w:lang w:val="en-US"/>
        </w:rPr>
      </w:pPr>
      <w:r>
        <w:rPr>
          <w:rtl w:val="0"/>
          <w:lang w:val="en-US"/>
        </w:rPr>
        <w:t xml:space="preserve">No centralized system for managing bookings </w:t>
      </w:r>
    </w:p>
    <w:p w14:paraId="59F7CA9C">
      <w:pPr>
        <w:pStyle w:val="9"/>
        <w:framePr w:hRule="auto" w:wrap="auto" w:vAnchor="margin" w:hAnchor="text" w:yAlign="inline"/>
      </w:pPr>
      <w:r>
        <w:rPr>
          <w:rtl w:val="0"/>
          <w:lang w:val="en-US"/>
        </w:rPr>
        <w:t>These challenges highlight the need for a web-based system that provides a structured, efficient, and user-friendly solution for booking movie tickets online.</w:t>
      </w:r>
    </w:p>
    <w:p w14:paraId="5C93E70A">
      <w:pPr>
        <w:framePr w:hRule="auto" w:wrap="auto" w:vAnchor="margin" w:hAnchor="text" w:yAlign="inline"/>
        <w:jc w:val="both"/>
      </w:pPr>
      <w:r>
        <w:rPr>
          <w:rFonts w:ascii="Arial Unicode MS" w:hAnsi="Arial Unicode MS" w:eastAsia="Arial Unicode MS" w:cs="Arial Unicode MS"/>
          <w:b w:val="0"/>
          <w:bCs w:val="0"/>
          <w:i w:val="0"/>
          <w:iCs w:val="0"/>
        </w:rPr>
        <w:br w:type="page"/>
      </w:r>
    </w:p>
    <w:p w14:paraId="44F738E7">
      <w:pPr>
        <w:framePr w:hRule="auto" w:wrap="auto" w:vAnchor="margin" w:hAnchor="text" w:yAlign="inline"/>
        <w:jc w:val="both"/>
        <w:rPr>
          <w:rFonts w:ascii="Times New Roman" w:hAnsi="Times New Roman" w:eastAsia="Times New Roman" w:cs="Times New Roman"/>
          <w:b/>
          <w:bCs/>
        </w:rPr>
      </w:pPr>
      <w:r>
        <w:rPr>
          <w:rFonts w:ascii="Times New Roman" w:hAnsi="Times New Roman"/>
          <w:b/>
          <w:bCs/>
          <w:rtl w:val="0"/>
          <w:lang w:val="en-US"/>
        </w:rPr>
        <w:t>REQUIREMENT ANALYSIS</w:t>
      </w:r>
    </w:p>
    <w:p w14:paraId="1C5AC2DA">
      <w:pPr>
        <w:pStyle w:val="3"/>
        <w:keepNext w:val="0"/>
        <w:keepLines w:val="0"/>
        <w:framePr w:hRule="auto" w:wrap="auto" w:vAnchor="margin" w:hAnchor="text" w:yAlign="inline"/>
        <w:jc w:val="both"/>
        <w:rPr>
          <w:outline w:val="0"/>
          <w:color w:val="0D0D0D"/>
          <w:u w:color="000000"/>
        </w:rPr>
      </w:pPr>
      <w:r>
        <w:rPr>
          <w:outline w:val="0"/>
          <w:color w:val="0D0D0D"/>
          <w:u w:color="000000"/>
          <w:rtl w:val="0"/>
          <w:lang w:val="en-US"/>
        </w:rPr>
        <w:t>Functional Requirements</w:t>
      </w:r>
    </w:p>
    <w:p w14:paraId="32E172CB">
      <w:pPr>
        <w:pStyle w:val="9"/>
        <w:framePr w:hRule="auto" w:wrap="auto" w:vAnchor="margin" w:hAnchor="text" w:yAlign="inline"/>
      </w:pPr>
      <w:r>
        <w:rPr>
          <w:rtl w:val="0"/>
          <w:lang w:val="en-US"/>
        </w:rPr>
        <w:t>The system should support the following functionalities:</w:t>
      </w:r>
    </w:p>
    <w:p w14:paraId="7DF5C387">
      <w:pPr>
        <w:framePr w:hRule="auto" w:wrap="auto" w:vAnchor="margin" w:hAnchor="text" w:yAlign="inline"/>
        <w:numPr>
          <w:ilvl w:val="0"/>
          <w:numId w:val="3"/>
        </w:numPr>
        <w:spacing w:after="0"/>
        <w:rPr>
          <w:lang w:val="en-US"/>
        </w:rPr>
      </w:pPr>
      <w:r>
        <w:rPr>
          <w:rtl w:val="0"/>
          <w:lang w:val="en-US"/>
        </w:rPr>
        <w:t xml:space="preserve">Users should be able to register and create accounts </w:t>
      </w:r>
    </w:p>
    <w:p w14:paraId="0936A62B">
      <w:pPr>
        <w:framePr w:hRule="auto" w:wrap="auto" w:vAnchor="margin" w:hAnchor="text" w:yAlign="inline"/>
        <w:numPr>
          <w:ilvl w:val="0"/>
          <w:numId w:val="3"/>
        </w:numPr>
        <w:spacing w:after="0"/>
        <w:rPr>
          <w:lang w:val="en-US"/>
        </w:rPr>
      </w:pPr>
      <w:r>
        <w:rPr>
          <w:rtl w:val="0"/>
          <w:lang w:val="en-US"/>
        </w:rPr>
        <w:t xml:space="preserve">Existing users must be able to log in securely </w:t>
      </w:r>
    </w:p>
    <w:p w14:paraId="54FBE7B5">
      <w:pPr>
        <w:framePr w:hRule="auto" w:wrap="auto" w:vAnchor="margin" w:hAnchor="text" w:yAlign="inline"/>
        <w:numPr>
          <w:ilvl w:val="0"/>
          <w:numId w:val="3"/>
        </w:numPr>
        <w:spacing w:after="0"/>
        <w:rPr>
          <w:lang w:val="en-US"/>
        </w:rPr>
      </w:pPr>
      <w:r>
        <w:rPr>
          <w:rtl w:val="0"/>
          <w:lang w:val="en-US"/>
        </w:rPr>
        <w:t xml:space="preserve">The system should display available movies with details </w:t>
      </w:r>
    </w:p>
    <w:p w14:paraId="6485BD97">
      <w:pPr>
        <w:framePr w:hRule="auto" w:wrap="auto" w:vAnchor="margin" w:hAnchor="text" w:yAlign="inline"/>
        <w:numPr>
          <w:ilvl w:val="0"/>
          <w:numId w:val="3"/>
        </w:numPr>
        <w:spacing w:after="0"/>
        <w:rPr>
          <w:lang w:val="en-US"/>
        </w:rPr>
      </w:pPr>
      <w:r>
        <w:rPr>
          <w:rtl w:val="0"/>
          <w:lang w:val="en-US"/>
        </w:rPr>
        <w:t xml:space="preserve">Users should be able to search for movies </w:t>
      </w:r>
    </w:p>
    <w:p w14:paraId="2DFADC64">
      <w:pPr>
        <w:framePr w:hRule="auto" w:wrap="auto" w:vAnchor="margin" w:hAnchor="text" w:yAlign="inline"/>
        <w:numPr>
          <w:ilvl w:val="0"/>
          <w:numId w:val="3"/>
        </w:numPr>
        <w:spacing w:after="0"/>
        <w:rPr>
          <w:lang w:val="en-US"/>
        </w:rPr>
      </w:pPr>
      <w:r>
        <w:rPr>
          <w:rtl w:val="0"/>
          <w:lang w:val="en-US"/>
        </w:rPr>
        <w:t xml:space="preserve">The system should allow selection of location and theatre </w:t>
      </w:r>
    </w:p>
    <w:p w14:paraId="3F961918">
      <w:pPr>
        <w:framePr w:hRule="auto" w:wrap="auto" w:vAnchor="margin" w:hAnchor="text" w:yAlign="inline"/>
        <w:numPr>
          <w:ilvl w:val="0"/>
          <w:numId w:val="3"/>
        </w:numPr>
        <w:spacing w:after="0"/>
        <w:rPr>
          <w:lang w:val="en-US"/>
        </w:rPr>
      </w:pPr>
      <w:r>
        <w:rPr>
          <w:rtl w:val="0"/>
          <w:lang w:val="en-US"/>
        </w:rPr>
        <w:t xml:space="preserve">Users should be able to choose show timings </w:t>
      </w:r>
    </w:p>
    <w:p w14:paraId="00BB60F7">
      <w:pPr>
        <w:framePr w:hRule="auto" w:wrap="auto" w:vAnchor="margin" w:hAnchor="text" w:yAlign="inline"/>
        <w:numPr>
          <w:ilvl w:val="0"/>
          <w:numId w:val="3"/>
        </w:numPr>
        <w:spacing w:after="0"/>
        <w:rPr>
          <w:lang w:val="en-US"/>
        </w:rPr>
      </w:pPr>
      <w:r>
        <w:rPr>
          <w:rtl w:val="0"/>
          <w:lang w:val="en-US"/>
        </w:rPr>
        <w:t xml:space="preserve">Seat selection should be interactive and dynamic </w:t>
      </w:r>
    </w:p>
    <w:p w14:paraId="20FDF05C">
      <w:pPr>
        <w:framePr w:hRule="auto" w:wrap="auto" w:vAnchor="margin" w:hAnchor="text" w:yAlign="inline"/>
        <w:numPr>
          <w:ilvl w:val="0"/>
          <w:numId w:val="3"/>
        </w:numPr>
        <w:spacing w:after="0"/>
        <w:rPr>
          <w:lang w:val="en-US"/>
        </w:rPr>
      </w:pPr>
      <w:r>
        <w:rPr>
          <w:rtl w:val="0"/>
          <w:lang w:val="en-US"/>
        </w:rPr>
        <w:t xml:space="preserve">The system should calculate ticket price automatically </w:t>
      </w:r>
    </w:p>
    <w:p w14:paraId="4395F35F">
      <w:pPr>
        <w:framePr w:hRule="auto" w:wrap="auto" w:vAnchor="margin" w:hAnchor="text" w:yAlign="inline"/>
        <w:numPr>
          <w:ilvl w:val="0"/>
          <w:numId w:val="3"/>
        </w:numPr>
        <w:spacing w:after="0"/>
        <w:rPr>
          <w:lang w:val="en-US"/>
        </w:rPr>
      </w:pPr>
      <w:r>
        <w:rPr>
          <w:rtl w:val="0"/>
          <w:lang w:val="en-US"/>
        </w:rPr>
        <w:t xml:space="preserve">Booking confirmation should be generated </w:t>
      </w:r>
    </w:p>
    <w:p w14:paraId="0DAAE655">
      <w:pPr>
        <w:framePr w:hRule="auto" w:wrap="auto" w:vAnchor="margin" w:hAnchor="text" w:yAlign="inline"/>
        <w:numPr>
          <w:ilvl w:val="0"/>
          <w:numId w:val="3"/>
        </w:numPr>
        <w:spacing w:after="0"/>
        <w:rPr>
          <w:lang w:val="en-US"/>
        </w:rPr>
      </w:pPr>
      <w:r>
        <w:rPr>
          <w:rtl w:val="0"/>
          <w:lang w:val="en-US"/>
        </w:rPr>
        <w:t xml:space="preserve">Users should be able to view booking history </w:t>
      </w:r>
    </w:p>
    <w:p w14:paraId="64287C2E">
      <w:pPr>
        <w:framePr w:hRule="auto" w:wrap="auto" w:vAnchor="margin" w:hAnchor="text" w:yAlign="inline"/>
        <w:numPr>
          <w:ilvl w:val="0"/>
          <w:numId w:val="3"/>
        </w:numPr>
        <w:spacing w:after="0"/>
        <w:rPr>
          <w:lang w:val="en-US"/>
        </w:rPr>
      </w:pPr>
      <w:r>
        <w:rPr>
          <w:rtl w:val="0"/>
          <w:lang w:val="en-US"/>
        </w:rPr>
        <w:t>The system should support logout functionality</w:t>
      </w:r>
    </w:p>
    <w:p w14:paraId="3EC58497">
      <w:pPr>
        <w:framePr w:hRule="auto" w:wrap="auto" w:vAnchor="margin" w:hAnchor="text" w:yAlign="inline"/>
        <w:jc w:val="both"/>
      </w:pPr>
    </w:p>
    <w:p w14:paraId="352985B3">
      <w:pPr>
        <w:pStyle w:val="3"/>
        <w:keepNext w:val="0"/>
        <w:keepLines w:val="0"/>
        <w:framePr w:hRule="auto" w:wrap="auto" w:vAnchor="margin" w:hAnchor="text" w:yAlign="inline"/>
        <w:jc w:val="both"/>
        <w:rPr>
          <w:outline w:val="0"/>
          <w:color w:val="0D0D0D"/>
          <w:u w:color="000000"/>
        </w:rPr>
      </w:pPr>
      <w:r>
        <w:rPr>
          <w:outline w:val="0"/>
          <w:color w:val="0D0D0D"/>
          <w:u w:color="000000"/>
          <w:rtl w:val="0"/>
          <w:lang w:val="en-US"/>
        </w:rPr>
        <w:t>Non-Functional Requirements</w:t>
      </w:r>
    </w:p>
    <w:p w14:paraId="174AB6B9">
      <w:pPr>
        <w:pStyle w:val="9"/>
        <w:framePr w:hRule="auto" w:wrap="auto" w:vAnchor="margin" w:hAnchor="text" w:yAlign="inline"/>
      </w:pPr>
      <w:r>
        <w:rPr>
          <w:rtl w:val="0"/>
          <w:lang w:val="en-US"/>
        </w:rPr>
        <w:t>The system should meet the following quality attributes:</w:t>
      </w:r>
    </w:p>
    <w:p w14:paraId="717EE1D1">
      <w:pPr>
        <w:framePr w:hRule="auto" w:wrap="auto" w:vAnchor="margin" w:hAnchor="text" w:yAlign="inline"/>
        <w:numPr>
          <w:ilvl w:val="0"/>
          <w:numId w:val="4"/>
        </w:numPr>
        <w:spacing w:after="0"/>
        <w:rPr>
          <w:lang w:val="en-US"/>
        </w:rPr>
      </w:pPr>
      <w:r>
        <w:rPr>
          <w:b/>
          <w:bCs/>
          <w:rtl w:val="0"/>
          <w:lang w:val="en-US"/>
        </w:rPr>
        <w:t>Performance:</w:t>
      </w:r>
      <w:r>
        <w:rPr>
          <w:rtl w:val="0"/>
          <w:lang w:val="en-US"/>
        </w:rPr>
        <w:t xml:space="preserve"> Fast loading and response time </w:t>
      </w:r>
    </w:p>
    <w:p w14:paraId="5F8B9466">
      <w:pPr>
        <w:framePr w:hRule="auto" w:wrap="auto" w:vAnchor="margin" w:hAnchor="text" w:yAlign="inline"/>
        <w:numPr>
          <w:ilvl w:val="0"/>
          <w:numId w:val="4"/>
        </w:numPr>
        <w:spacing w:after="0"/>
        <w:rPr>
          <w:lang w:val="en-US"/>
        </w:rPr>
      </w:pPr>
      <w:r>
        <w:rPr>
          <w:b/>
          <w:bCs/>
          <w:rtl w:val="0"/>
          <w:lang w:val="en-US"/>
        </w:rPr>
        <w:t>Security:</w:t>
      </w:r>
      <w:r>
        <w:rPr>
          <w:rtl w:val="0"/>
          <w:lang w:val="en-US"/>
        </w:rPr>
        <w:t xml:space="preserve"> Secure authentication and data handling </w:t>
      </w:r>
    </w:p>
    <w:p w14:paraId="30F449A7">
      <w:pPr>
        <w:framePr w:hRule="auto" w:wrap="auto" w:vAnchor="margin" w:hAnchor="text" w:yAlign="inline"/>
        <w:numPr>
          <w:ilvl w:val="0"/>
          <w:numId w:val="4"/>
        </w:numPr>
        <w:spacing w:after="0"/>
        <w:rPr>
          <w:lang w:val="en-US"/>
        </w:rPr>
      </w:pPr>
      <w:r>
        <w:rPr>
          <w:b/>
          <w:bCs/>
          <w:rtl w:val="0"/>
          <w:lang w:val="en-US"/>
        </w:rPr>
        <w:t>Usability:</w:t>
      </w:r>
      <w:r>
        <w:rPr>
          <w:rtl w:val="0"/>
          <w:lang w:val="en-US"/>
        </w:rPr>
        <w:t xml:space="preserve"> Simple and user-friendly interface </w:t>
      </w:r>
    </w:p>
    <w:p w14:paraId="02FC4308">
      <w:pPr>
        <w:framePr w:hRule="auto" w:wrap="auto" w:vAnchor="margin" w:hAnchor="text" w:yAlign="inline"/>
        <w:numPr>
          <w:ilvl w:val="0"/>
          <w:numId w:val="4"/>
        </w:numPr>
        <w:spacing w:after="0"/>
        <w:rPr>
          <w:lang w:val="en-US"/>
        </w:rPr>
      </w:pPr>
      <w:r>
        <w:rPr>
          <w:b/>
          <w:bCs/>
          <w:rtl w:val="0"/>
          <w:lang w:val="en-US"/>
        </w:rPr>
        <w:t>Reliability:</w:t>
      </w:r>
      <w:r>
        <w:rPr>
          <w:rtl w:val="0"/>
          <w:lang w:val="en-US"/>
        </w:rPr>
        <w:t xml:space="preserve"> System should work without crashes </w:t>
      </w:r>
    </w:p>
    <w:p w14:paraId="3E7A55E7">
      <w:pPr>
        <w:framePr w:hRule="auto" w:wrap="auto" w:vAnchor="margin" w:hAnchor="text" w:yAlign="inline"/>
        <w:numPr>
          <w:ilvl w:val="0"/>
          <w:numId w:val="4"/>
        </w:numPr>
        <w:spacing w:after="0"/>
        <w:rPr>
          <w:lang w:val="en-US"/>
        </w:rPr>
      </w:pPr>
      <w:r>
        <w:rPr>
          <w:b/>
          <w:bCs/>
          <w:rtl w:val="0"/>
          <w:lang w:val="en-US"/>
        </w:rPr>
        <w:t>Scalability:</w:t>
      </w:r>
      <w:r>
        <w:rPr>
          <w:rtl w:val="0"/>
          <w:lang w:val="en-US"/>
        </w:rPr>
        <w:t xml:space="preserve"> Able to handle more users and data </w:t>
      </w:r>
    </w:p>
    <w:p w14:paraId="34201AAF">
      <w:pPr>
        <w:framePr w:hRule="auto" w:wrap="auto" w:vAnchor="margin" w:hAnchor="text" w:yAlign="inline"/>
        <w:numPr>
          <w:ilvl w:val="0"/>
          <w:numId w:val="4"/>
        </w:numPr>
        <w:spacing w:after="0"/>
        <w:rPr>
          <w:lang w:val="en-US"/>
        </w:rPr>
      </w:pPr>
      <w:r>
        <w:rPr>
          <w:b/>
          <w:bCs/>
          <w:rtl w:val="0"/>
          <w:lang w:val="en-US"/>
        </w:rPr>
        <w:t>Maintainability:</w:t>
      </w:r>
      <w:r>
        <w:rPr>
          <w:rtl w:val="0"/>
          <w:lang w:val="en-US"/>
        </w:rPr>
        <w:t xml:space="preserve"> Easy to update and modify code </w:t>
      </w:r>
    </w:p>
    <w:p w14:paraId="552A41D8">
      <w:pPr>
        <w:framePr w:hRule="auto" w:wrap="auto" w:vAnchor="margin" w:hAnchor="text" w:yAlign="inline"/>
        <w:numPr>
          <w:ilvl w:val="0"/>
          <w:numId w:val="4"/>
        </w:numPr>
        <w:bidi w:val="0"/>
        <w:spacing w:after="0"/>
        <w:ind w:right="0"/>
        <w:jc w:val="left"/>
        <w:rPr>
          <w:rtl w:val="0"/>
          <w:lang w:val="en-US"/>
        </w:rPr>
      </w:pPr>
      <w:r>
        <w:rPr>
          <w:b/>
          <w:bCs/>
          <w:rtl w:val="0"/>
          <w:lang w:val="en-US"/>
        </w:rPr>
        <w:t>Availability:</w:t>
      </w:r>
      <w:r>
        <w:rPr>
          <w:rtl w:val="0"/>
          <w:lang w:val="en-US"/>
        </w:rPr>
        <w:t xml:space="preserve"> Accessible anytime via web browser</w:t>
      </w:r>
    </w:p>
    <w:p w14:paraId="36A15085">
      <w:pPr>
        <w:pStyle w:val="3"/>
        <w:keepNext w:val="0"/>
        <w:keepLines w:val="0"/>
        <w:framePr w:hRule="auto" w:wrap="auto" w:vAnchor="margin" w:hAnchor="text" w:yAlign="inline"/>
        <w:jc w:val="both"/>
        <w:rPr>
          <w:outline w:val="0"/>
          <w:color w:val="0D0D0D"/>
          <w:u w:color="000000"/>
        </w:rPr>
      </w:pPr>
      <w:r>
        <w:rPr>
          <w:rFonts w:ascii="Times New Roman" w:hAnsi="Times New Roman"/>
          <w:outline w:val="0"/>
          <w:color w:val="0D0D0D"/>
          <w:sz w:val="24"/>
          <w:szCs w:val="24"/>
          <w:u w:color="000000"/>
          <w:rtl w:val="0"/>
          <w:lang w:val="en-US"/>
        </w:rPr>
        <w:t>Proposed Solution</w:t>
      </w:r>
    </w:p>
    <w:p w14:paraId="3212EB65">
      <w:pPr>
        <w:pStyle w:val="9"/>
        <w:framePr w:hRule="auto" w:wrap="auto" w:vAnchor="margin" w:hAnchor="text" w:yAlign="inline"/>
      </w:pPr>
      <w:r>
        <w:rPr>
          <w:rtl w:val="0"/>
          <w:lang w:val="en-US"/>
        </w:rPr>
        <w:t>The proposed solution is a web-based Movie Ticket Booking System designed to provide users with an easy and efficient platform to browse movies and book tickets. The system follows a layered architecture consisting of frontend, backend, and database components.</w:t>
      </w:r>
    </w:p>
    <w:p w14:paraId="4D458FB7">
      <w:pPr>
        <w:pStyle w:val="9"/>
        <w:framePr w:hRule="auto" w:wrap="auto" w:vAnchor="margin" w:hAnchor="text" w:yAlign="inline"/>
        <w:numPr>
          <w:ilvl w:val="0"/>
          <w:numId w:val="5"/>
        </w:numPr>
        <w:bidi w:val="0"/>
        <w:ind w:right="0"/>
        <w:jc w:val="both"/>
        <w:rPr>
          <w:b/>
          <w:bCs/>
          <w:rtl w:val="0"/>
          <w:lang w:val="en-US"/>
        </w:rPr>
      </w:pPr>
      <w:r>
        <w:rPr>
          <w:b/>
          <w:bCs/>
          <w:rtl w:val="0"/>
          <w:lang w:val="en-US"/>
        </w:rPr>
        <w:t>Frontend</w:t>
      </w:r>
    </w:p>
    <w:p w14:paraId="1A73C85C">
      <w:pPr>
        <w:pStyle w:val="9"/>
        <w:framePr w:hRule="auto" w:wrap="auto" w:vAnchor="margin" w:hAnchor="text" w:yAlign="inline"/>
      </w:pPr>
      <w:r>
        <w:rPr>
          <w:rtl w:val="0"/>
          <w:lang w:val="en-US"/>
        </w:rPr>
        <w:t xml:space="preserve">                  The frontend of the application is responsible for the visual interface and user interaction.</w:t>
      </w:r>
    </w:p>
    <w:p w14:paraId="18FF87BC">
      <w:pPr>
        <w:framePr w:hRule="auto" w:wrap="auto" w:vAnchor="margin" w:hAnchor="text" w:yAlign="inline"/>
        <w:numPr>
          <w:ilvl w:val="0"/>
          <w:numId w:val="6"/>
        </w:numPr>
        <w:spacing w:after="0"/>
        <w:rPr>
          <w:lang w:val="en-US"/>
        </w:rPr>
      </w:pPr>
      <w:r>
        <w:rPr>
          <w:rtl w:val="0"/>
          <w:lang w:val="en-US"/>
        </w:rPr>
        <w:t xml:space="preserve">Developed using HTML, CSS, and JavaScript </w:t>
      </w:r>
    </w:p>
    <w:p w14:paraId="17139117">
      <w:pPr>
        <w:framePr w:hRule="auto" w:wrap="auto" w:vAnchor="margin" w:hAnchor="text" w:yAlign="inline"/>
        <w:numPr>
          <w:ilvl w:val="0"/>
          <w:numId w:val="6"/>
        </w:numPr>
        <w:spacing w:after="0"/>
        <w:rPr>
          <w:lang w:val="en-US"/>
        </w:rPr>
      </w:pPr>
      <w:r>
        <w:rPr>
          <w:rtl w:val="0"/>
          <w:lang w:val="en-US"/>
        </w:rPr>
        <w:t xml:space="preserve">Uses modern UI frameworks like Tailwind CSS </w:t>
      </w:r>
    </w:p>
    <w:p w14:paraId="66A26F5F">
      <w:pPr>
        <w:framePr w:hRule="auto" w:wrap="auto" w:vAnchor="margin" w:hAnchor="text" w:yAlign="inline"/>
        <w:numPr>
          <w:ilvl w:val="0"/>
          <w:numId w:val="6"/>
        </w:numPr>
        <w:spacing w:after="0"/>
        <w:rPr>
          <w:lang w:val="en-US"/>
        </w:rPr>
      </w:pPr>
      <w:r>
        <w:rPr>
          <w:rtl w:val="0"/>
          <w:lang w:val="en-US"/>
        </w:rPr>
        <w:t xml:space="preserve">Displays movies, theatres, and seat layouts </w:t>
      </w:r>
    </w:p>
    <w:p w14:paraId="01C4463A">
      <w:pPr>
        <w:framePr w:hRule="auto" w:wrap="auto" w:vAnchor="margin" w:hAnchor="text" w:yAlign="inline"/>
        <w:numPr>
          <w:ilvl w:val="0"/>
          <w:numId w:val="6"/>
        </w:numPr>
        <w:spacing w:after="0"/>
        <w:rPr>
          <w:lang w:val="en-US"/>
        </w:rPr>
      </w:pPr>
      <w:r>
        <w:rPr>
          <w:rtl w:val="0"/>
          <w:lang w:val="en-US"/>
        </w:rPr>
        <w:t xml:space="preserve">Provides interactive booking interface </w:t>
      </w:r>
    </w:p>
    <w:p w14:paraId="21331EA3">
      <w:pPr>
        <w:framePr w:hRule="auto" w:wrap="auto" w:vAnchor="margin" w:hAnchor="text" w:yAlign="inline"/>
        <w:numPr>
          <w:ilvl w:val="0"/>
          <w:numId w:val="7"/>
        </w:numPr>
        <w:bidi w:val="0"/>
        <w:spacing w:after="0"/>
        <w:ind w:right="0"/>
        <w:jc w:val="left"/>
        <w:rPr>
          <w:rFonts w:ascii="Times New Roman" w:hAnsi="Times New Roman"/>
          <w:sz w:val="22"/>
          <w:szCs w:val="22"/>
          <w:rtl w:val="0"/>
          <w:lang w:val="en-US"/>
        </w:rPr>
      </w:pPr>
      <w:r>
        <w:rPr>
          <w:rFonts w:ascii="Cambria" w:hAnsi="Cambria"/>
          <w:sz w:val="22"/>
          <w:szCs w:val="22"/>
          <w:rtl w:val="0"/>
          <w:lang w:val="en-US"/>
        </w:rPr>
        <w:t>Ensures responsive design across devices</w:t>
      </w:r>
    </w:p>
    <w:p w14:paraId="63D98BF8">
      <w:pPr>
        <w:framePr w:hRule="auto" w:wrap="auto" w:vAnchor="margin" w:hAnchor="text" w:yAlign="inline"/>
        <w:spacing w:before="100" w:after="100" w:line="240" w:lineRule="auto"/>
        <w:jc w:val="both"/>
        <w:rPr>
          <w:rFonts w:ascii="Times New Roman" w:hAnsi="Times New Roman" w:eastAsia="Times New Roman" w:cs="Times New Roman"/>
          <w:sz w:val="24"/>
          <w:szCs w:val="24"/>
        </w:rPr>
      </w:pPr>
    </w:p>
    <w:p w14:paraId="4230BED4">
      <w:pPr>
        <w:pStyle w:val="9"/>
        <w:framePr w:hRule="auto" w:wrap="auto" w:vAnchor="margin" w:hAnchor="text" w:yAlign="inline"/>
        <w:numPr>
          <w:ilvl w:val="0"/>
          <w:numId w:val="5"/>
        </w:numPr>
        <w:bidi w:val="0"/>
        <w:ind w:right="0"/>
        <w:jc w:val="both"/>
        <w:rPr>
          <w:b/>
          <w:bCs/>
          <w:rtl w:val="0"/>
          <w:lang w:val="en-US"/>
        </w:rPr>
      </w:pPr>
      <w:r>
        <w:rPr>
          <w:b/>
          <w:bCs/>
          <w:rtl w:val="0"/>
          <w:lang w:val="en-US"/>
        </w:rPr>
        <w:t>Backend(Servlet Based)</w:t>
      </w:r>
    </w:p>
    <w:p w14:paraId="2143F481">
      <w:pPr>
        <w:pStyle w:val="9"/>
        <w:framePr w:hRule="auto" w:wrap="auto" w:vAnchor="margin" w:hAnchor="text" w:yAlign="inline"/>
      </w:pPr>
      <w:r>
        <w:rPr>
          <w:rtl w:val="0"/>
          <w:lang w:val="en-US"/>
        </w:rPr>
        <w:t xml:space="preserve">               The backend of the system is implemented using </w:t>
      </w:r>
      <w:r>
        <w:rPr>
          <w:rFonts w:ascii="Cambria" w:hAnsi="Cambria"/>
          <w:b/>
          <w:bCs/>
          <w:rtl w:val="0"/>
          <w:lang w:val="en-US"/>
        </w:rPr>
        <w:t>Java Servlets</w:t>
      </w:r>
      <w:r>
        <w:rPr>
          <w:rtl w:val="0"/>
          <w:lang w:val="en-US"/>
        </w:rPr>
        <w:t>, which handle the core application logic.</w:t>
      </w:r>
    </w:p>
    <w:p w14:paraId="72CF8335">
      <w:pPr>
        <w:framePr w:hRule="auto" w:wrap="auto" w:vAnchor="margin" w:hAnchor="text" w:yAlign="inline"/>
        <w:numPr>
          <w:ilvl w:val="0"/>
          <w:numId w:val="8"/>
        </w:numPr>
        <w:spacing w:after="0"/>
        <w:rPr>
          <w:lang w:val="en-US"/>
        </w:rPr>
      </w:pPr>
      <w:r>
        <w:rPr>
          <w:rtl w:val="0"/>
          <w:lang w:val="en-US"/>
        </w:rPr>
        <w:t xml:space="preserve">Developed using Java Servlets </w:t>
      </w:r>
    </w:p>
    <w:p w14:paraId="14AED967">
      <w:pPr>
        <w:framePr w:hRule="auto" w:wrap="auto" w:vAnchor="margin" w:hAnchor="text" w:yAlign="inline"/>
        <w:numPr>
          <w:ilvl w:val="0"/>
          <w:numId w:val="8"/>
        </w:numPr>
        <w:spacing w:after="0"/>
        <w:rPr>
          <w:lang w:val="en-US"/>
        </w:rPr>
      </w:pPr>
      <w:r>
        <w:rPr>
          <w:rtl w:val="0"/>
          <w:lang w:val="en-US"/>
        </w:rPr>
        <w:t xml:space="preserve">Handles user registration and login functionality </w:t>
      </w:r>
    </w:p>
    <w:p w14:paraId="4503FFE7">
      <w:pPr>
        <w:framePr w:hRule="auto" w:wrap="auto" w:vAnchor="margin" w:hAnchor="text" w:yAlign="inline"/>
        <w:numPr>
          <w:ilvl w:val="0"/>
          <w:numId w:val="8"/>
        </w:numPr>
        <w:spacing w:after="0"/>
        <w:rPr>
          <w:lang w:val="en-US"/>
        </w:rPr>
      </w:pPr>
      <w:r>
        <w:rPr>
          <w:rtl w:val="0"/>
          <w:lang w:val="en-US"/>
        </w:rPr>
        <w:t xml:space="preserve">Processes booking requests and seat selection </w:t>
      </w:r>
    </w:p>
    <w:p w14:paraId="44298B48">
      <w:pPr>
        <w:framePr w:hRule="auto" w:wrap="auto" w:vAnchor="margin" w:hAnchor="text" w:yAlign="inline"/>
        <w:numPr>
          <w:ilvl w:val="0"/>
          <w:numId w:val="8"/>
        </w:numPr>
        <w:spacing w:after="0"/>
        <w:rPr>
          <w:lang w:val="en-US"/>
        </w:rPr>
      </w:pPr>
      <w:r>
        <w:rPr>
          <w:rtl w:val="0"/>
          <w:lang w:val="en-US"/>
        </w:rPr>
        <w:t xml:space="preserve">Manages session handling for authenticated users </w:t>
      </w:r>
    </w:p>
    <w:p w14:paraId="1A4C1C84">
      <w:pPr>
        <w:framePr w:hRule="auto" w:wrap="auto" w:vAnchor="margin" w:hAnchor="text" w:yAlign="inline"/>
        <w:numPr>
          <w:ilvl w:val="0"/>
          <w:numId w:val="8"/>
        </w:numPr>
        <w:spacing w:after="0"/>
        <w:rPr>
          <w:lang w:val="en-US"/>
        </w:rPr>
      </w:pPr>
      <w:r>
        <w:rPr>
          <w:rtl w:val="0"/>
          <w:lang w:val="en-US"/>
        </w:rPr>
        <w:t xml:space="preserve">Communicates between frontend and database </w:t>
      </w:r>
    </w:p>
    <w:p w14:paraId="4A53426D">
      <w:pPr>
        <w:framePr w:hRule="auto" w:wrap="auto" w:vAnchor="margin" w:hAnchor="text" w:yAlign="inline"/>
        <w:numPr>
          <w:ilvl w:val="0"/>
          <w:numId w:val="9"/>
        </w:numPr>
        <w:bidi w:val="0"/>
        <w:spacing w:after="0"/>
        <w:ind w:right="0"/>
        <w:jc w:val="left"/>
        <w:rPr>
          <w:rFonts w:ascii="Times New Roman" w:hAnsi="Times New Roman"/>
          <w:sz w:val="22"/>
          <w:szCs w:val="22"/>
          <w:rtl w:val="0"/>
          <w:lang w:val="en-US"/>
        </w:rPr>
      </w:pPr>
      <w:r>
        <w:rPr>
          <w:rFonts w:ascii="Cambria" w:hAnsi="Cambria"/>
          <w:sz w:val="22"/>
          <w:szCs w:val="22"/>
          <w:rtl w:val="0"/>
          <w:lang w:val="en-US"/>
        </w:rPr>
        <w:t>Controls business logic such as ticket calculation and booking confirmation</w:t>
      </w:r>
    </w:p>
    <w:p w14:paraId="37E84DCC">
      <w:pPr>
        <w:pStyle w:val="9"/>
        <w:framePr w:hRule="auto" w:wrap="auto" w:vAnchor="margin" w:hAnchor="text" w:yAlign="inline"/>
        <w:numPr>
          <w:ilvl w:val="0"/>
          <w:numId w:val="5"/>
        </w:numPr>
        <w:bidi w:val="0"/>
        <w:ind w:right="0"/>
        <w:jc w:val="both"/>
        <w:rPr>
          <w:b/>
          <w:bCs/>
          <w:rtl w:val="0"/>
          <w:lang w:val="en-US"/>
        </w:rPr>
      </w:pPr>
      <w:r>
        <w:rPr>
          <w:b/>
          <w:bCs/>
          <w:rtl w:val="0"/>
          <w:lang w:val="en-US"/>
        </w:rPr>
        <w:t>Database</w:t>
      </w:r>
    </w:p>
    <w:p w14:paraId="310CC654">
      <w:pPr>
        <w:pStyle w:val="9"/>
        <w:framePr w:hRule="auto" w:wrap="auto" w:vAnchor="margin" w:hAnchor="text" w:yAlign="inline"/>
      </w:pPr>
      <w:r>
        <w:rPr>
          <w:rtl w:val="0"/>
          <w:lang w:val="en-US"/>
        </w:rPr>
        <w:t xml:space="preserve"> The database is responsible for storing and managing application data.</w:t>
      </w:r>
    </w:p>
    <w:p w14:paraId="0507767B">
      <w:pPr>
        <w:framePr w:hRule="auto" w:wrap="auto" w:vAnchor="margin" w:hAnchor="text" w:yAlign="inline"/>
        <w:numPr>
          <w:ilvl w:val="0"/>
          <w:numId w:val="10"/>
        </w:numPr>
        <w:spacing w:after="0"/>
        <w:rPr>
          <w:lang w:val="en-US"/>
        </w:rPr>
      </w:pPr>
      <w:r>
        <w:rPr>
          <w:rtl w:val="0"/>
          <w:lang w:val="en-US"/>
        </w:rPr>
        <w:t xml:space="preserve">Implemented using MySQL (conceptual design) </w:t>
      </w:r>
    </w:p>
    <w:p w14:paraId="4D76DE0C">
      <w:pPr>
        <w:framePr w:hRule="auto" w:wrap="auto" w:vAnchor="margin" w:hAnchor="text" w:yAlign="inline"/>
        <w:numPr>
          <w:ilvl w:val="0"/>
          <w:numId w:val="10"/>
        </w:numPr>
        <w:spacing w:after="0"/>
        <w:rPr>
          <w:lang w:val="en-US"/>
        </w:rPr>
      </w:pPr>
      <w:r>
        <w:rPr>
          <w:rtl w:val="0"/>
          <w:lang w:val="en-US"/>
        </w:rPr>
        <w:t xml:space="preserve">Stores user details and login credentials </w:t>
      </w:r>
    </w:p>
    <w:p w14:paraId="052653FF">
      <w:pPr>
        <w:framePr w:hRule="auto" w:wrap="auto" w:vAnchor="margin" w:hAnchor="text" w:yAlign="inline"/>
        <w:numPr>
          <w:ilvl w:val="0"/>
          <w:numId w:val="10"/>
        </w:numPr>
        <w:spacing w:after="0"/>
        <w:rPr>
          <w:lang w:val="en-US"/>
        </w:rPr>
      </w:pPr>
      <w:r>
        <w:rPr>
          <w:rtl w:val="0"/>
          <w:lang w:val="en-US"/>
        </w:rPr>
        <w:t xml:space="preserve">Maintains booking history and seat availability </w:t>
      </w:r>
      <w:r>
        <w:br w:type="textWrapping"/>
      </w:r>
      <w:r>
        <w:rPr>
          <w:i/>
          <w:iCs/>
          <w:outline w:val="0"/>
          <w:color w:val="000000"/>
          <w:u w:color="000000"/>
          <w:rtl w:val="0"/>
          <w:lang w:val="en-US"/>
        </w:rPr>
        <w:t>Ensures structured and efficient data management</w:t>
      </w:r>
      <w:r>
        <w:br w:type="textWrapping"/>
      </w:r>
      <w:r>
        <w:br w:type="textWrapping"/>
      </w:r>
      <w:r>
        <w:rPr>
          <w:b/>
          <w:bCs/>
          <w:rtl w:val="0"/>
          <w:lang w:val="en-US"/>
        </w:rPr>
        <w:t>Key Features</w:t>
      </w:r>
    </w:p>
    <w:p w14:paraId="678B305C">
      <w:pPr>
        <w:framePr w:hRule="auto" w:wrap="auto" w:vAnchor="margin" w:hAnchor="text" w:yAlign="inline"/>
        <w:numPr>
          <w:ilvl w:val="0"/>
          <w:numId w:val="11"/>
        </w:numPr>
        <w:spacing w:after="0"/>
        <w:rPr>
          <w:lang w:val="en-US"/>
        </w:rPr>
      </w:pPr>
      <w:r>
        <w:rPr>
          <w:rtl w:val="0"/>
          <w:lang w:val="en-US"/>
        </w:rPr>
        <w:t xml:space="preserve">Secure user authentication system </w:t>
      </w:r>
    </w:p>
    <w:p w14:paraId="2D747302">
      <w:pPr>
        <w:framePr w:hRule="auto" w:wrap="auto" w:vAnchor="margin" w:hAnchor="text" w:yAlign="inline"/>
        <w:numPr>
          <w:ilvl w:val="0"/>
          <w:numId w:val="11"/>
        </w:numPr>
        <w:spacing w:after="0"/>
        <w:rPr>
          <w:lang w:val="en-US"/>
        </w:rPr>
      </w:pPr>
      <w:r>
        <w:rPr>
          <w:rtl w:val="0"/>
          <w:lang w:val="en-US"/>
        </w:rPr>
        <w:t xml:space="preserve">Movie browsing and search functionality </w:t>
      </w:r>
    </w:p>
    <w:p w14:paraId="015552E0">
      <w:pPr>
        <w:framePr w:hRule="auto" w:wrap="auto" w:vAnchor="margin" w:hAnchor="text" w:yAlign="inline"/>
        <w:numPr>
          <w:ilvl w:val="0"/>
          <w:numId w:val="11"/>
        </w:numPr>
        <w:spacing w:after="0"/>
        <w:rPr>
          <w:lang w:val="en-US"/>
        </w:rPr>
      </w:pPr>
      <w:r>
        <w:rPr>
          <w:rtl w:val="0"/>
          <w:lang w:val="en-US"/>
        </w:rPr>
        <w:t xml:space="preserve">Theatre and showtime selection </w:t>
      </w:r>
    </w:p>
    <w:p w14:paraId="79C3A966">
      <w:pPr>
        <w:framePr w:hRule="auto" w:wrap="auto" w:vAnchor="margin" w:hAnchor="text" w:yAlign="inline"/>
        <w:numPr>
          <w:ilvl w:val="0"/>
          <w:numId w:val="11"/>
        </w:numPr>
        <w:spacing w:after="0"/>
        <w:rPr>
          <w:lang w:val="en-US"/>
        </w:rPr>
      </w:pPr>
      <w:r>
        <w:rPr>
          <w:rtl w:val="0"/>
          <w:lang w:val="en-US"/>
        </w:rPr>
        <w:t xml:space="preserve">Real-time seat booking system </w:t>
      </w:r>
    </w:p>
    <w:p w14:paraId="254A151F">
      <w:pPr>
        <w:framePr w:hRule="auto" w:wrap="auto" w:vAnchor="margin" w:hAnchor="text" w:yAlign="inline"/>
        <w:numPr>
          <w:ilvl w:val="0"/>
          <w:numId w:val="11"/>
        </w:numPr>
        <w:spacing w:after="0"/>
        <w:rPr>
          <w:lang w:val="en-US"/>
        </w:rPr>
      </w:pPr>
      <w:r>
        <w:rPr>
          <w:rtl w:val="0"/>
          <w:lang w:val="en-US"/>
        </w:rPr>
        <w:t xml:space="preserve">Ticket generation with booking details </w:t>
      </w:r>
    </w:p>
    <w:p w14:paraId="1E687AEE">
      <w:pPr>
        <w:framePr w:hRule="auto" w:wrap="auto" w:vAnchor="margin" w:hAnchor="text" w:yAlign="inline"/>
        <w:numPr>
          <w:ilvl w:val="0"/>
          <w:numId w:val="11"/>
        </w:numPr>
        <w:spacing w:after="0"/>
        <w:rPr>
          <w:lang w:val="en-US"/>
        </w:rPr>
      </w:pPr>
      <w:r>
        <w:rPr>
          <w:rtl w:val="0"/>
          <w:lang w:val="en-US"/>
        </w:rPr>
        <w:t xml:space="preserve">User profile with booking history </w:t>
      </w:r>
      <w:r>
        <w:br w:type="textWrapping"/>
      </w:r>
      <w:r>
        <w:rPr>
          <w:rtl w:val="0"/>
          <w:lang w:val="en-US"/>
        </w:rPr>
        <w:t>Responsive and modern UI</w:t>
      </w:r>
      <w:r>
        <w:br w:type="textWrapping"/>
      </w:r>
      <w:r>
        <w:br w:type="textWrapping"/>
      </w:r>
      <w:r>
        <w:rPr>
          <w:b/>
          <w:bCs/>
          <w:sz w:val="24"/>
          <w:szCs w:val="24"/>
          <w:rtl w:val="0"/>
          <w:lang w:val="en-US"/>
        </w:rPr>
        <w:t>SYSTEM ARCHITECTURE</w:t>
      </w:r>
      <w:r>
        <w:rPr>
          <w:b/>
          <w:bCs/>
          <w:sz w:val="24"/>
          <w:szCs w:val="24"/>
        </w:rPr>
        <w:br w:type="textWrapping"/>
      </w:r>
      <w:r>
        <w:br w:type="textWrapping"/>
      </w:r>
      <w:r>
        <w:rPr>
          <w:rtl w:val="0"/>
          <w:lang w:val="en-US"/>
        </w:rPr>
        <w:t>The system is designed using a layered architecture to separate concerns and improve maintainability.</w:t>
      </w:r>
    </w:p>
    <w:p w14:paraId="14C8363A">
      <w:pPr>
        <w:pStyle w:val="3"/>
        <w:keepNext w:val="0"/>
        <w:keepLines w:val="0"/>
        <w:framePr w:hRule="auto" w:wrap="auto" w:vAnchor="margin" w:hAnchor="text" w:yAlign="inline"/>
        <w:ind w:firstLine="552"/>
        <w:rPr>
          <w:rFonts w:ascii="Cambria" w:hAnsi="Cambria" w:eastAsia="Cambria" w:cs="Cambria"/>
          <w:outline w:val="0"/>
          <w:color w:val="000000"/>
          <w:u w:color="000000"/>
        </w:rPr>
      </w:pPr>
      <w:r>
        <w:rPr>
          <w:rFonts w:ascii="Cambria" w:hAnsi="Cambria"/>
          <w:outline w:val="0"/>
          <w:color w:val="000000"/>
          <w:u w:color="000000"/>
          <w:rtl w:val="0"/>
          <w:lang w:val="en-US"/>
        </w:rPr>
        <w:t>Presentation Layer</w:t>
      </w:r>
    </w:p>
    <w:p w14:paraId="4E4745AF">
      <w:pPr>
        <w:framePr w:hRule="auto" w:wrap="auto" w:vAnchor="margin" w:hAnchor="text" w:yAlign="inline"/>
        <w:numPr>
          <w:ilvl w:val="0"/>
          <w:numId w:val="12"/>
        </w:numPr>
        <w:spacing w:after="0"/>
        <w:rPr>
          <w:lang w:val="en-US"/>
        </w:rPr>
      </w:pPr>
      <w:r>
        <w:rPr>
          <w:rtl w:val="0"/>
          <w:lang w:val="en-US"/>
        </w:rPr>
        <w:t xml:space="preserve">Handles user interface </w:t>
      </w:r>
    </w:p>
    <w:p w14:paraId="79ABAAAA">
      <w:pPr>
        <w:framePr w:hRule="auto" w:wrap="auto" w:vAnchor="margin" w:hAnchor="text" w:yAlign="inline"/>
        <w:numPr>
          <w:ilvl w:val="0"/>
          <w:numId w:val="12"/>
        </w:numPr>
        <w:spacing w:after="0"/>
        <w:rPr>
          <w:lang w:val="en-US"/>
        </w:rPr>
      </w:pPr>
      <w:r>
        <w:rPr>
          <w:rtl w:val="0"/>
          <w:lang w:val="en-US"/>
        </w:rPr>
        <w:t xml:space="preserve">Displays movies, booking pages, and forms </w:t>
      </w:r>
    </w:p>
    <w:p w14:paraId="7EB9D4ED">
      <w:pPr>
        <w:framePr w:hRule="auto" w:wrap="auto" w:vAnchor="margin" w:hAnchor="text" w:yAlign="inline"/>
        <w:numPr>
          <w:ilvl w:val="0"/>
          <w:numId w:val="12"/>
        </w:numPr>
        <w:spacing w:after="0"/>
        <w:rPr>
          <w:lang w:val="en-US"/>
        </w:rPr>
      </w:pPr>
      <w:r>
        <w:rPr>
          <w:rtl w:val="0"/>
          <w:lang w:val="en-US"/>
        </w:rPr>
        <w:t xml:space="preserve">Built using HTML, CSS, JavaScript </w:t>
      </w:r>
    </w:p>
    <w:p w14:paraId="49853BD4">
      <w:pPr>
        <w:pStyle w:val="3"/>
        <w:keepNext w:val="0"/>
        <w:keepLines w:val="0"/>
        <w:framePr w:hRule="auto" w:wrap="auto" w:vAnchor="margin" w:hAnchor="text" w:yAlign="inline"/>
        <w:ind w:firstLine="552"/>
        <w:rPr>
          <w:outline w:val="0"/>
          <w:color w:val="000000"/>
          <w:u w:color="000000"/>
        </w:rPr>
      </w:pPr>
      <w:r>
        <w:rPr>
          <w:outline w:val="0"/>
          <w:color w:val="000000"/>
          <w:u w:color="000000"/>
        </w:rPr>
        <w:br w:type="textWrapping"/>
      </w:r>
      <w:r>
        <w:rPr>
          <w:outline w:val="0"/>
          <w:color w:val="000000"/>
          <w:u w:color="000000"/>
        </w:rPr>
        <w:br w:type="textWrapping"/>
      </w:r>
      <w:r>
        <w:rPr>
          <w:outline w:val="0"/>
          <w:color w:val="000000"/>
          <w:u w:color="000000"/>
        </w:rPr>
        <w:br w:type="textWrapping"/>
      </w:r>
      <w:r>
        <w:rPr>
          <w:outline w:val="0"/>
          <w:color w:val="000000"/>
          <w:u w:color="000000"/>
          <w:rtl w:val="0"/>
          <w:lang w:val="en-US"/>
        </w:rPr>
        <w:t>Application Layer</w:t>
      </w:r>
    </w:p>
    <w:p w14:paraId="20A49255">
      <w:pPr>
        <w:framePr w:hRule="auto" w:wrap="auto" w:vAnchor="margin" w:hAnchor="text" w:yAlign="inline"/>
        <w:numPr>
          <w:ilvl w:val="0"/>
          <w:numId w:val="13"/>
        </w:numPr>
        <w:spacing w:after="0"/>
        <w:rPr>
          <w:lang w:val="en-US"/>
        </w:rPr>
      </w:pPr>
      <w:r>
        <w:rPr>
          <w:rtl w:val="0"/>
          <w:lang w:val="en-US"/>
        </w:rPr>
        <w:t xml:space="preserve">Contains business logic </w:t>
      </w:r>
    </w:p>
    <w:p w14:paraId="0B698BDD">
      <w:pPr>
        <w:framePr w:hRule="auto" w:wrap="auto" w:vAnchor="margin" w:hAnchor="text" w:yAlign="inline"/>
        <w:numPr>
          <w:ilvl w:val="0"/>
          <w:numId w:val="13"/>
        </w:numPr>
        <w:spacing w:after="0"/>
        <w:rPr>
          <w:lang w:val="en-US"/>
        </w:rPr>
      </w:pPr>
      <w:r>
        <w:rPr>
          <w:rtl w:val="0"/>
          <w:lang w:val="en-US"/>
        </w:rPr>
        <w:t xml:space="preserve">Manages booking flow and authentication </w:t>
      </w:r>
    </w:p>
    <w:p w14:paraId="4973E909">
      <w:pPr>
        <w:framePr w:hRule="auto" w:wrap="auto" w:vAnchor="margin" w:hAnchor="text" w:yAlign="inline"/>
        <w:numPr>
          <w:ilvl w:val="0"/>
          <w:numId w:val="13"/>
        </w:numPr>
        <w:spacing w:after="0"/>
        <w:rPr>
          <w:lang w:val="en-US"/>
        </w:rPr>
      </w:pPr>
      <w:r>
        <w:rPr>
          <w:rtl w:val="0"/>
          <w:lang w:val="en-US"/>
        </w:rPr>
        <w:t xml:space="preserve">Processes user inputs and responses </w:t>
      </w:r>
    </w:p>
    <w:p w14:paraId="108AEC59">
      <w:pPr>
        <w:pStyle w:val="3"/>
        <w:keepNext w:val="0"/>
        <w:keepLines w:val="0"/>
        <w:framePr w:hRule="auto" w:wrap="auto" w:vAnchor="margin" w:hAnchor="text" w:yAlign="inline"/>
        <w:rPr>
          <w:rFonts w:ascii="Cambria" w:hAnsi="Cambria" w:eastAsia="Cambria" w:cs="Cambria"/>
          <w:outline w:val="0"/>
          <w:color w:val="000000"/>
          <w:u w:color="000000"/>
        </w:rPr>
      </w:pPr>
      <w:r>
        <w:rPr>
          <w:rFonts w:ascii="Cambria" w:hAnsi="Cambria"/>
          <w:outline w:val="0"/>
          <w:color w:val="000000"/>
          <w:u w:color="000000"/>
          <w:rtl w:val="0"/>
          <w:lang w:val="en-US"/>
        </w:rPr>
        <w:t>Database Layer</w:t>
      </w:r>
    </w:p>
    <w:p w14:paraId="61DC6780">
      <w:pPr>
        <w:framePr w:hRule="auto" w:wrap="auto" w:vAnchor="margin" w:hAnchor="text" w:yAlign="inline"/>
        <w:numPr>
          <w:ilvl w:val="0"/>
          <w:numId w:val="14"/>
        </w:numPr>
        <w:spacing w:after="0"/>
        <w:rPr>
          <w:lang w:val="en-US"/>
        </w:rPr>
      </w:pPr>
      <w:r>
        <w:rPr>
          <w:rtl w:val="0"/>
          <w:lang w:val="en-US"/>
        </w:rPr>
        <w:t xml:space="preserve">Stores all application data </w:t>
      </w:r>
    </w:p>
    <w:p w14:paraId="0615F541">
      <w:pPr>
        <w:framePr w:hRule="auto" w:wrap="auto" w:vAnchor="margin" w:hAnchor="text" w:yAlign="inline"/>
        <w:numPr>
          <w:ilvl w:val="0"/>
          <w:numId w:val="15"/>
        </w:numPr>
        <w:bidi w:val="0"/>
        <w:spacing w:after="0"/>
        <w:ind w:right="0"/>
        <w:jc w:val="left"/>
        <w:rPr>
          <w:b/>
          <w:bCs/>
          <w:sz w:val="22"/>
          <w:szCs w:val="22"/>
          <w:rtl w:val="0"/>
          <w:lang w:val="en-US"/>
        </w:rPr>
      </w:pPr>
      <w:r>
        <w:rPr>
          <w:b w:val="0"/>
          <w:bCs w:val="0"/>
          <w:sz w:val="22"/>
          <w:szCs w:val="22"/>
          <w:rtl w:val="0"/>
          <w:lang w:val="en-US"/>
        </w:rPr>
        <w:t xml:space="preserve">Manages user and booking information </w:t>
      </w:r>
      <w:r>
        <w:rPr>
          <w:b w:val="0"/>
          <w:bCs w:val="0"/>
          <w:sz w:val="22"/>
          <w:szCs w:val="22"/>
        </w:rPr>
        <w:br w:type="textWrapping"/>
      </w:r>
      <w:r>
        <w:rPr>
          <w:b w:val="0"/>
          <w:bCs w:val="0"/>
          <w:i/>
          <w:iCs/>
          <w:outline w:val="0"/>
          <w:color w:val="000000"/>
          <w:sz w:val="22"/>
          <w:szCs w:val="22"/>
          <w:u w:color="000000"/>
          <w:rtl w:val="0"/>
          <w:lang w:val="en-US"/>
        </w:rPr>
        <w:t>Provides real-time updates using Firebase</w:t>
      </w:r>
      <w:r>
        <w:rPr>
          <w:b w:val="0"/>
          <w:bCs w:val="0"/>
          <w:i/>
          <w:iCs/>
          <w:outline w:val="0"/>
          <w:color w:val="000000"/>
          <w:sz w:val="22"/>
          <w:szCs w:val="22"/>
          <w:u w:color="000000"/>
        </w:rPr>
        <w:br w:type="textWrapping"/>
      </w:r>
      <w:r>
        <w:rPr>
          <w:b w:val="0"/>
          <w:bCs w:val="0"/>
          <w:sz w:val="22"/>
          <w:szCs w:val="22"/>
        </w:rPr>
        <w:br w:type="textWrapping"/>
      </w:r>
      <w:r>
        <w:rPr>
          <w:b/>
          <w:bCs/>
          <w:sz w:val="24"/>
          <w:szCs w:val="24"/>
          <w:rtl w:val="0"/>
          <w:lang w:val="en-US"/>
        </w:rPr>
        <w:t>DATA FLOW DIAGRAM :</w:t>
      </w:r>
      <w:r>
        <w:rPr>
          <w:b w:val="0"/>
          <w:bCs w:val="0"/>
          <w:sz w:val="22"/>
          <w:szCs w:val="22"/>
        </w:rPr>
        <w:br w:type="textWrapping"/>
      </w:r>
      <w:r>
        <w:rPr>
          <w:b w:val="0"/>
          <w:bCs w:val="0"/>
          <w:sz w:val="22"/>
          <w:szCs w:val="22"/>
        </w:rPr>
        <w:drawing>
          <wp:inline distT="0" distB="0" distL="0" distR="0">
            <wp:extent cx="5770880" cy="4618355"/>
            <wp:effectExtent l="0" t="0" r="0" b="0"/>
            <wp:docPr id="1073741827" name="officeArt object" descr="ChatGPT Image Apr 14, 2026, 05_57_2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7" name="officeArt object" descr="ChatGPT Image Apr 14, 2026, 05_57_21 PM"/>
                    <pic:cNvPicPr>
                      <a:picLocks noChangeAspect="1"/>
                    </pic:cNvPicPr>
                  </pic:nvPicPr>
                  <pic:blipFill>
                    <a:blip r:embed="rId9"/>
                    <a:stretch>
                      <a:fillRect/>
                    </a:stretch>
                  </pic:blipFill>
                  <pic:spPr>
                    <a:xfrm>
                      <a:off x="0" y="0"/>
                      <a:ext cx="5770880" cy="4618355"/>
                    </a:xfrm>
                    <a:prstGeom prst="rect">
                      <a:avLst/>
                    </a:prstGeom>
                    <a:ln w="12700" cap="flat">
                      <a:noFill/>
                      <a:miter lim="400000"/>
                      <a:headEnd/>
                      <a:tailEnd/>
                    </a:ln>
                    <a:effectLst/>
                  </pic:spPr>
                </pic:pic>
              </a:graphicData>
            </a:graphic>
          </wp:inline>
        </w:drawing>
      </w:r>
      <w:r>
        <w:rPr>
          <w:b w:val="0"/>
          <w:bCs w:val="0"/>
          <w:sz w:val="22"/>
          <w:szCs w:val="22"/>
        </w:rPr>
        <w:br w:type="textWrapping"/>
      </w:r>
      <w:r>
        <w:rPr>
          <w:b/>
          <w:bCs/>
          <w:sz w:val="24"/>
          <w:szCs w:val="24"/>
          <w:rtl w:val="0"/>
          <w:lang w:val="en-US"/>
        </w:rPr>
        <w:t>PROCESS FLOW:</w:t>
      </w:r>
      <w:r>
        <w:rPr>
          <w:b w:val="0"/>
          <w:bCs w:val="0"/>
          <w:sz w:val="22"/>
          <w:szCs w:val="22"/>
        </w:rPr>
        <w:br w:type="textWrapping"/>
      </w:r>
    </w:p>
    <w:p w14:paraId="644BE2FD">
      <w:pPr>
        <w:framePr w:hRule="auto" w:wrap="auto" w:vAnchor="margin" w:hAnchor="text" w:yAlign="inline"/>
        <w:numPr>
          <w:ilvl w:val="0"/>
          <w:numId w:val="15"/>
        </w:numPr>
        <w:bidi w:val="0"/>
        <w:spacing w:after="0"/>
        <w:ind w:right="0"/>
        <w:jc w:val="left"/>
        <w:rPr>
          <w:b/>
          <w:bCs/>
          <w:sz w:val="22"/>
          <w:szCs w:val="22"/>
          <w:rtl w:val="0"/>
        </w:rPr>
      </w:pPr>
    </w:p>
    <w:p w14:paraId="78DC6950">
      <w:pPr>
        <w:framePr w:hRule="auto" w:wrap="auto" w:vAnchor="margin" w:hAnchor="text" w:yAlign="inline"/>
        <w:tabs>
          <w:tab w:val="left" w:pos="720"/>
        </w:tabs>
        <w:bidi w:val="0"/>
        <w:spacing w:after="0"/>
        <w:ind w:left="0" w:right="0" w:firstLine="0"/>
        <w:jc w:val="left"/>
        <w:rPr>
          <w:b/>
          <w:bCs/>
          <w:outline w:val="0"/>
          <w:color w:val="000000"/>
          <w:sz w:val="24"/>
          <w:szCs w:val="24"/>
          <w:u w:color="000000"/>
          <w:rtl w:val="0"/>
        </w:rPr>
      </w:pPr>
      <w:r>
        <w:rPr>
          <w:b/>
          <w:bCs/>
          <w:outline w:val="0"/>
          <w:color w:val="000000"/>
          <w:sz w:val="24"/>
          <w:szCs w:val="24"/>
          <w:u w:color="000000"/>
        </w:rPr>
        <w:drawing>
          <wp:inline distT="0" distB="0" distL="0" distR="0">
            <wp:extent cx="5256530" cy="3504565"/>
            <wp:effectExtent l="0" t="0" r="0" b="0"/>
            <wp:docPr id="1073741828" name="officeArt object" descr="ChatGPT Image Apr 14, 2026, 06_03_5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8" name="officeArt object" descr="ChatGPT Image Apr 14, 2026, 06_03_55 PM"/>
                    <pic:cNvPicPr>
                      <a:picLocks noChangeAspect="1"/>
                    </pic:cNvPicPr>
                  </pic:nvPicPr>
                  <pic:blipFill>
                    <a:blip r:embed="rId10"/>
                    <a:stretch>
                      <a:fillRect/>
                    </a:stretch>
                  </pic:blipFill>
                  <pic:spPr>
                    <a:xfrm>
                      <a:off x="0" y="0"/>
                      <a:ext cx="5256530" cy="3504565"/>
                    </a:xfrm>
                    <a:prstGeom prst="rect">
                      <a:avLst/>
                    </a:prstGeom>
                    <a:ln w="12700" cap="flat">
                      <a:noFill/>
                      <a:miter lim="400000"/>
                      <a:headEnd/>
                      <a:tailEnd/>
                    </a:ln>
                    <a:effectLst/>
                  </pic:spPr>
                </pic:pic>
              </a:graphicData>
            </a:graphic>
          </wp:inline>
        </w:drawing>
      </w:r>
    </w:p>
    <w:p w14:paraId="1939289B">
      <w:pPr>
        <w:framePr w:hRule="auto" w:wrap="auto" w:vAnchor="margin" w:hAnchor="text" w:yAlign="inline"/>
        <w:numPr>
          <w:ilvl w:val="0"/>
          <w:numId w:val="16"/>
        </w:numPr>
        <w:bidi w:val="0"/>
        <w:spacing w:after="0"/>
        <w:ind w:right="0"/>
        <w:jc w:val="left"/>
        <w:rPr>
          <w:b/>
          <w:bCs/>
          <w:sz w:val="26"/>
          <w:szCs w:val="26"/>
          <w:rtl w:val="0"/>
          <w:lang w:val="en-US"/>
        </w:rPr>
      </w:pPr>
      <w:r>
        <w:rPr>
          <w:b/>
          <w:bCs/>
          <w:sz w:val="26"/>
          <w:szCs w:val="26"/>
          <w:rtl w:val="0"/>
          <w:lang w:val="en-US"/>
        </w:rPr>
        <w:t>I</w:t>
      </w:r>
      <w:r>
        <w:rPr>
          <w:b/>
          <w:bCs/>
          <w:outline w:val="0"/>
          <w:color w:val="000000"/>
          <w:sz w:val="24"/>
          <w:szCs w:val="24"/>
          <w:u w:color="000000"/>
          <w:rtl w:val="0"/>
          <w:lang w:val="en-US"/>
        </w:rPr>
        <w:t>MPLEMENTATION</w:t>
      </w:r>
    </w:p>
    <w:p w14:paraId="647ED3B4">
      <w:pPr>
        <w:pStyle w:val="9"/>
        <w:framePr w:hRule="auto" w:wrap="auto" w:vAnchor="margin" w:hAnchor="text" w:yAlign="inline"/>
        <w:rPr>
          <w:rFonts w:ascii="Cambria" w:hAnsi="Cambria" w:eastAsia="Cambria" w:cs="Cambria"/>
          <w:i/>
          <w:iCs/>
          <w:outline w:val="0"/>
          <w:color w:val="000000"/>
          <w:u w:color="000000"/>
        </w:rPr>
      </w:pPr>
      <w:r>
        <w:rPr>
          <w:rFonts w:ascii="Cambria" w:hAnsi="Cambria"/>
          <w:i/>
          <w:iCs/>
          <w:outline w:val="0"/>
          <w:color w:val="000000"/>
          <w:u w:color="000000"/>
          <w:rtl w:val="0"/>
          <w:lang w:val="en-US"/>
        </w:rPr>
        <w:t>The system is implemented using different modules:</w:t>
      </w:r>
    </w:p>
    <w:p w14:paraId="78C9E2B9">
      <w:pPr>
        <w:pStyle w:val="3"/>
        <w:keepNext w:val="0"/>
        <w:keepLines w:val="0"/>
        <w:framePr w:hRule="auto" w:wrap="auto" w:vAnchor="margin" w:hAnchor="text" w:yAlign="inline"/>
        <w:rPr>
          <w:rFonts w:ascii="Cambria" w:hAnsi="Cambria" w:eastAsia="Cambria" w:cs="Cambria"/>
          <w:outline w:val="0"/>
          <w:color w:val="000000"/>
          <w:sz w:val="24"/>
          <w:szCs w:val="24"/>
          <w:u w:color="000000"/>
        </w:rPr>
      </w:pPr>
      <w:r>
        <w:rPr>
          <w:rFonts w:ascii="Cambria" w:hAnsi="Cambria"/>
          <w:outline w:val="0"/>
          <w:color w:val="000000"/>
          <w:sz w:val="24"/>
          <w:szCs w:val="24"/>
          <w:u w:color="000000"/>
          <w:rtl w:val="0"/>
          <w:lang w:val="en-US"/>
        </w:rPr>
        <w:t>Authentication Module</w:t>
      </w:r>
    </w:p>
    <w:p w14:paraId="78091515">
      <w:pPr>
        <w:pStyle w:val="9"/>
        <w:framePr w:hRule="auto" w:wrap="auto" w:vAnchor="margin" w:hAnchor="text" w:yAlign="inline"/>
        <w:rPr>
          <w:rFonts w:ascii="Cambria" w:hAnsi="Cambria" w:eastAsia="Cambria" w:cs="Cambria"/>
          <w:b/>
          <w:bCs/>
          <w:outline w:val="0"/>
          <w:color w:val="000000"/>
          <w:u w:color="000000"/>
        </w:rPr>
      </w:pPr>
      <w:r>
        <w:rPr>
          <w:rFonts w:ascii="Cambria" w:hAnsi="Cambria"/>
          <w:i/>
          <w:iCs/>
          <w:outline w:val="0"/>
          <w:color w:val="000000"/>
          <w:u w:color="000000"/>
          <w:rtl w:val="0"/>
          <w:lang w:val="en-US"/>
        </w:rPr>
        <w:t>Handles user registration, login, and password reset functionality.</w:t>
      </w:r>
    </w:p>
    <w:p w14:paraId="07FE7ADB">
      <w:pPr>
        <w:pStyle w:val="3"/>
        <w:keepNext w:val="0"/>
        <w:keepLines w:val="0"/>
        <w:framePr w:hRule="auto" w:wrap="auto" w:vAnchor="margin" w:hAnchor="text" w:yAlign="inline"/>
        <w:rPr>
          <w:rFonts w:ascii="Cambria" w:hAnsi="Cambria" w:eastAsia="Cambria" w:cs="Cambria"/>
          <w:outline w:val="0"/>
          <w:color w:val="000000"/>
          <w:sz w:val="24"/>
          <w:szCs w:val="24"/>
          <w:u w:color="000000"/>
        </w:rPr>
      </w:pPr>
      <w:r>
        <w:rPr>
          <w:rFonts w:ascii="Cambria" w:hAnsi="Cambria"/>
          <w:outline w:val="0"/>
          <w:color w:val="000000"/>
          <w:sz w:val="24"/>
          <w:szCs w:val="24"/>
          <w:u w:color="000000"/>
          <w:rtl w:val="0"/>
          <w:lang w:val="en-US"/>
        </w:rPr>
        <w:t>Movie Module</w:t>
      </w:r>
    </w:p>
    <w:p w14:paraId="0EAB1932">
      <w:pPr>
        <w:pStyle w:val="9"/>
        <w:framePr w:hRule="auto" w:wrap="auto" w:vAnchor="margin" w:hAnchor="text" w:yAlign="inline"/>
        <w:rPr>
          <w:rFonts w:ascii="Cambria" w:hAnsi="Cambria" w:eastAsia="Cambria" w:cs="Cambria"/>
          <w:i/>
          <w:iCs/>
          <w:outline w:val="0"/>
          <w:color w:val="000000"/>
          <w:u w:color="000000"/>
        </w:rPr>
      </w:pPr>
      <w:r>
        <w:rPr>
          <w:rFonts w:ascii="Cambria" w:hAnsi="Cambria"/>
          <w:i/>
          <w:iCs/>
          <w:outline w:val="0"/>
          <w:color w:val="000000"/>
          <w:u w:color="000000"/>
          <w:rtl w:val="0"/>
          <w:lang w:val="en-US"/>
        </w:rPr>
        <w:t>Displays movie details and allows users to browse and search movies.</w:t>
      </w:r>
    </w:p>
    <w:p w14:paraId="35B315C1">
      <w:pPr>
        <w:pStyle w:val="3"/>
        <w:keepNext w:val="0"/>
        <w:keepLines w:val="0"/>
        <w:framePr w:hRule="auto" w:wrap="auto" w:vAnchor="margin" w:hAnchor="text" w:yAlign="inline"/>
        <w:rPr>
          <w:rFonts w:ascii="Cambria" w:hAnsi="Cambria" w:eastAsia="Cambria" w:cs="Cambria"/>
          <w:outline w:val="0"/>
          <w:color w:val="000000"/>
          <w:sz w:val="24"/>
          <w:szCs w:val="24"/>
          <w:u w:color="000000"/>
        </w:rPr>
      </w:pPr>
      <w:r>
        <w:rPr>
          <w:rFonts w:ascii="Cambria" w:hAnsi="Cambria"/>
          <w:outline w:val="0"/>
          <w:color w:val="000000"/>
          <w:sz w:val="24"/>
          <w:szCs w:val="24"/>
          <w:u w:color="000000"/>
          <w:rtl w:val="0"/>
          <w:lang w:val="en-US"/>
        </w:rPr>
        <w:t>Theatre Module</w:t>
      </w:r>
    </w:p>
    <w:p w14:paraId="459928D4">
      <w:pPr>
        <w:pStyle w:val="9"/>
        <w:framePr w:hRule="auto" w:wrap="auto" w:vAnchor="margin" w:hAnchor="text" w:yAlign="inline"/>
        <w:rPr>
          <w:rFonts w:ascii="Cambria" w:hAnsi="Cambria" w:eastAsia="Cambria" w:cs="Cambria"/>
          <w:i/>
          <w:iCs/>
          <w:outline w:val="0"/>
          <w:color w:val="000000"/>
          <w:u w:color="000000"/>
        </w:rPr>
      </w:pPr>
      <w:r>
        <w:rPr>
          <w:rFonts w:ascii="Cambria" w:hAnsi="Cambria"/>
          <w:i/>
          <w:iCs/>
          <w:outline w:val="0"/>
          <w:color w:val="000000"/>
          <w:u w:color="000000"/>
          <w:rtl w:val="0"/>
          <w:lang w:val="en-US"/>
        </w:rPr>
        <w:t>Provides list of theatres based on selected location and available timings.</w:t>
      </w:r>
    </w:p>
    <w:p w14:paraId="0BCC0BB7">
      <w:pPr>
        <w:pStyle w:val="3"/>
        <w:keepNext w:val="0"/>
        <w:keepLines w:val="0"/>
        <w:framePr w:hRule="auto" w:wrap="auto" w:vAnchor="margin" w:hAnchor="text" w:yAlign="inline"/>
        <w:rPr>
          <w:rFonts w:ascii="Cambria" w:hAnsi="Cambria" w:eastAsia="Cambria" w:cs="Cambria"/>
          <w:outline w:val="0"/>
          <w:color w:val="000000"/>
          <w:sz w:val="24"/>
          <w:szCs w:val="24"/>
          <w:u w:color="000000"/>
        </w:rPr>
      </w:pPr>
      <w:r>
        <w:rPr>
          <w:rFonts w:ascii="Cambria" w:hAnsi="Cambria"/>
          <w:outline w:val="0"/>
          <w:color w:val="000000"/>
          <w:sz w:val="24"/>
          <w:szCs w:val="24"/>
          <w:u w:color="000000"/>
          <w:rtl w:val="0"/>
          <w:lang w:val="en-US"/>
        </w:rPr>
        <w:t>Seat Selection Module</w:t>
      </w:r>
    </w:p>
    <w:p w14:paraId="6E562D23">
      <w:pPr>
        <w:pStyle w:val="9"/>
        <w:framePr w:hRule="auto" w:wrap="auto" w:vAnchor="margin" w:hAnchor="text" w:yAlign="inline"/>
        <w:rPr>
          <w:rFonts w:ascii="Cambria" w:hAnsi="Cambria" w:eastAsia="Cambria" w:cs="Cambria"/>
          <w:i/>
          <w:iCs/>
          <w:outline w:val="0"/>
          <w:color w:val="000000"/>
          <w:u w:color="000000"/>
        </w:rPr>
      </w:pPr>
      <w:r>
        <w:rPr>
          <w:rFonts w:ascii="Cambria" w:hAnsi="Cambria"/>
          <w:i/>
          <w:iCs/>
          <w:outline w:val="0"/>
          <w:color w:val="000000"/>
          <w:u w:color="000000"/>
          <w:rtl w:val="0"/>
          <w:lang w:val="en-US"/>
        </w:rPr>
        <w:t>Allows users to select seats dynamically with real-time availability.</w:t>
      </w:r>
    </w:p>
    <w:p w14:paraId="02EA71FD">
      <w:pPr>
        <w:pStyle w:val="3"/>
        <w:keepNext w:val="0"/>
        <w:keepLines w:val="0"/>
        <w:framePr w:hRule="auto" w:wrap="auto" w:vAnchor="margin" w:hAnchor="text" w:yAlign="inline"/>
        <w:rPr>
          <w:rFonts w:ascii="Cambria" w:hAnsi="Cambria" w:eastAsia="Cambria" w:cs="Cambria"/>
          <w:outline w:val="0"/>
          <w:color w:val="000000"/>
          <w:sz w:val="24"/>
          <w:szCs w:val="24"/>
          <w:u w:color="000000"/>
        </w:rPr>
      </w:pPr>
      <w:r>
        <w:rPr>
          <w:rFonts w:ascii="Cambria" w:hAnsi="Cambria"/>
          <w:outline w:val="0"/>
          <w:color w:val="000000"/>
          <w:sz w:val="24"/>
          <w:szCs w:val="24"/>
          <w:u w:color="000000"/>
          <w:rtl w:val="0"/>
          <w:lang w:val="en-US"/>
        </w:rPr>
        <w:t>Booking Module</w:t>
      </w:r>
    </w:p>
    <w:p w14:paraId="70FFE1CD">
      <w:pPr>
        <w:pStyle w:val="9"/>
        <w:framePr w:hRule="auto" w:wrap="auto" w:vAnchor="margin" w:hAnchor="text" w:yAlign="inline"/>
        <w:rPr>
          <w:rFonts w:ascii="Cambria" w:hAnsi="Cambria" w:eastAsia="Cambria" w:cs="Cambria"/>
          <w:i/>
          <w:iCs/>
          <w:outline w:val="0"/>
          <w:color w:val="000000"/>
          <w:u w:color="000000"/>
        </w:rPr>
      </w:pPr>
      <w:r>
        <w:rPr>
          <w:rFonts w:ascii="Cambria" w:hAnsi="Cambria"/>
          <w:i/>
          <w:iCs/>
          <w:outline w:val="0"/>
          <w:color w:val="000000"/>
          <w:u w:color="000000"/>
          <w:rtl w:val="0"/>
          <w:lang w:val="en-US"/>
        </w:rPr>
        <w:t>Processes booking, calculates total cost, and generates ticket.</w:t>
      </w:r>
    </w:p>
    <w:p w14:paraId="728B1D1D">
      <w:pPr>
        <w:pStyle w:val="3"/>
        <w:keepNext w:val="0"/>
        <w:keepLines w:val="0"/>
        <w:framePr w:hRule="auto" w:wrap="auto" w:vAnchor="margin" w:hAnchor="text" w:yAlign="inline"/>
      </w:pPr>
      <w:r>
        <w:rPr>
          <w:rFonts w:ascii="Cambria" w:hAnsi="Cambria"/>
          <w:outline w:val="0"/>
          <w:color w:val="000000"/>
          <w:sz w:val="24"/>
          <w:szCs w:val="24"/>
          <w:u w:color="000000"/>
          <w:rtl w:val="0"/>
          <w:lang w:val="en-US"/>
        </w:rPr>
        <w:t>Profile Module</w:t>
      </w:r>
      <w:r>
        <w:rPr>
          <w:rFonts w:ascii="Cambria" w:hAnsi="Cambria" w:eastAsia="Cambria" w:cs="Cambria"/>
          <w:outline w:val="0"/>
          <w:color w:val="000000"/>
          <w:sz w:val="24"/>
          <w:szCs w:val="24"/>
          <w:u w:color="000000"/>
        </w:rPr>
        <w:br w:type="textWrapping"/>
      </w:r>
      <w:r>
        <w:rPr>
          <w:rFonts w:ascii="Cambria" w:hAnsi="Cambria"/>
          <w:b w:val="0"/>
          <w:bCs w:val="0"/>
          <w:i/>
          <w:iCs/>
          <w:outline w:val="0"/>
          <w:color w:val="000000"/>
          <w:sz w:val="24"/>
          <w:szCs w:val="24"/>
          <w:u w:color="000000"/>
          <w:rtl w:val="0"/>
          <w:lang w:val="en-US"/>
        </w:rPr>
        <w:t>Stores user information and booking history.</w:t>
      </w:r>
      <w:r>
        <w:br w:type="textWrapping"/>
      </w:r>
    </w:p>
    <w:p w14:paraId="1BCA5229">
      <w:pPr>
        <w:framePr w:hRule="auto" w:wrap="auto" w:vAnchor="margin" w:hAnchor="text" w:yAlign="inline"/>
      </w:pPr>
    </w:p>
    <w:p w14:paraId="04E75339">
      <w:pPr>
        <w:framePr w:hRule="auto" w:wrap="auto" w:vAnchor="margin" w:hAnchor="text" w:yAlign="inline"/>
      </w:pPr>
    </w:p>
    <w:p w14:paraId="5020AA06">
      <w:pPr>
        <w:framePr w:hRule="auto" w:wrap="auto" w:vAnchor="margin" w:hAnchor="text" w:yAlign="inline"/>
      </w:pPr>
    </w:p>
    <w:p w14:paraId="4F5EEF27">
      <w:pPr>
        <w:framePr w:hRule="auto" w:wrap="auto" w:vAnchor="margin" w:hAnchor="text" w:yAlign="inline"/>
      </w:pPr>
    </w:p>
    <w:p w14:paraId="1F197686">
      <w:pPr>
        <w:framePr w:hRule="auto" w:wrap="auto" w:vAnchor="margin" w:hAnchor="text" w:yAlign="inline"/>
      </w:pPr>
    </w:p>
    <w:p w14:paraId="1D388C2A">
      <w:pPr>
        <w:framePr w:hRule="auto" w:wrap="auto" w:vAnchor="margin" w:hAnchor="text" w:yAlign="inline"/>
      </w:pPr>
    </w:p>
    <w:p w14:paraId="535384FD">
      <w:pPr>
        <w:framePr w:hRule="auto" w:wrap="auto" w:vAnchor="margin" w:hAnchor="text" w:yAlign="inline"/>
      </w:pPr>
    </w:p>
    <w:p w14:paraId="327B44FA">
      <w:pPr>
        <w:framePr w:hRule="auto" w:wrap="auto" w:vAnchor="margin" w:hAnchor="text" w:yAlign="inline"/>
      </w:pPr>
    </w:p>
    <w:p w14:paraId="69A1A2F6">
      <w:pPr>
        <w:framePr w:hRule="auto" w:wrap="auto" w:vAnchor="margin" w:hAnchor="text" w:yAlign="inline"/>
      </w:pPr>
    </w:p>
    <w:p w14:paraId="1CD7B8AF">
      <w:pPr>
        <w:framePr w:hRule="auto" w:wrap="auto" w:vAnchor="margin" w:hAnchor="text" w:yAlign="inline"/>
      </w:pPr>
    </w:p>
    <w:p w14:paraId="4B8E894F">
      <w:pPr>
        <w:framePr w:hRule="auto" w:wrap="auto" w:vAnchor="margin" w:hAnchor="text" w:yAlign="inline"/>
      </w:pPr>
    </w:p>
    <w:p w14:paraId="0D1BB0CD">
      <w:pPr>
        <w:framePr w:hRule="auto" w:wrap="auto" w:vAnchor="margin" w:hAnchor="text" w:yAlign="inline"/>
      </w:pPr>
    </w:p>
    <w:p w14:paraId="44953F16">
      <w:pPr>
        <w:framePr w:hRule="auto" w:wrap="auto" w:vAnchor="margin" w:hAnchor="text" w:yAlign="inline"/>
      </w:pPr>
    </w:p>
    <w:p w14:paraId="419E948D">
      <w:pPr>
        <w:framePr w:hRule="auto" w:wrap="auto" w:vAnchor="margin" w:hAnchor="text" w:yAlign="inline"/>
      </w:pPr>
    </w:p>
    <w:p w14:paraId="71163BF9">
      <w:pPr>
        <w:framePr w:hRule="auto" w:wrap="auto" w:vAnchor="margin" w:hAnchor="text" w:yAlign="inline"/>
      </w:pPr>
    </w:p>
    <w:p w14:paraId="78483C49">
      <w:pPr>
        <w:framePr w:hRule="auto" w:wrap="auto" w:vAnchor="margin" w:hAnchor="text" w:yAlign="inline"/>
        <w:rPr>
          <w:rFonts w:ascii="Times New Roman" w:hAnsi="Times New Roman" w:eastAsia="Times New Roman" w:cs="Times New Roman"/>
          <w:sz w:val="24"/>
          <w:szCs w:val="24"/>
        </w:rPr>
      </w:pPr>
    </w:p>
    <w:p w14:paraId="0B5E01B1">
      <w:pPr>
        <w:pStyle w:val="9"/>
        <w:framePr w:hRule="auto" w:wrap="auto" w:vAnchor="margin" w:hAnchor="text" w:yAlign="inline"/>
        <w:ind w:left="3600" w:firstLine="0"/>
        <w:jc w:val="both"/>
        <w:rPr>
          <w:b/>
          <w:bCs/>
          <w:outline w:val="0"/>
          <w:color w:val="0D0D0D"/>
          <w:u w:color="000000"/>
        </w:rPr>
      </w:pPr>
      <w:r>
        <w:rPr>
          <w:b/>
          <w:bCs/>
          <w:rtl w:val="0"/>
          <w:lang w:val="en-US"/>
        </w:rPr>
        <w:t>RISK ANALYSIS</w:t>
      </w:r>
    </w:p>
    <w:p w14:paraId="312DE3C7">
      <w:pPr>
        <w:pStyle w:val="9"/>
        <w:framePr w:hRule="auto" w:wrap="auto" w:vAnchor="margin" w:hAnchor="text" w:yAlign="inline"/>
      </w:pPr>
      <w:r>
        <w:rPr>
          <w:rtl w:val="0"/>
          <w:lang w:val="en-US"/>
        </w:rPr>
        <w:t>The development and operation of the Movie Ticket Booking System may involve certain risks that can affect system performance, security, and user experience. Identifying these risks helps in implementing appropriate preventive measures.</w:t>
      </w:r>
    </w:p>
    <w:p w14:paraId="582B6430">
      <w:pPr>
        <w:pStyle w:val="3"/>
        <w:keepNext w:val="0"/>
        <w:keepLines w:val="0"/>
        <w:framePr w:hRule="auto" w:wrap="auto" w:vAnchor="margin" w:hAnchor="text" w:yAlign="inline"/>
        <w:rPr>
          <w:outline w:val="0"/>
          <w:color w:val="000000"/>
          <w:u w:color="000000"/>
        </w:rPr>
      </w:pPr>
      <w:r>
        <w:rPr>
          <w:outline w:val="0"/>
          <w:color w:val="000000"/>
          <w:u w:color="000000"/>
          <w:rtl w:val="0"/>
          <w:lang w:val="en-US"/>
        </w:rPr>
        <w:t>Identified Risks</w:t>
      </w:r>
    </w:p>
    <w:p w14:paraId="2B0AFADB">
      <w:pPr>
        <w:framePr w:hRule="auto" w:wrap="auto" w:vAnchor="margin" w:hAnchor="text" w:yAlign="inline"/>
        <w:numPr>
          <w:ilvl w:val="0"/>
          <w:numId w:val="17"/>
        </w:numPr>
        <w:spacing w:after="0"/>
        <w:rPr>
          <w:lang w:val="en-US"/>
        </w:rPr>
      </w:pPr>
      <w:r>
        <w:rPr>
          <w:b/>
          <w:bCs/>
          <w:rtl w:val="0"/>
          <w:lang w:val="en-US"/>
        </w:rPr>
        <w:t>Session Handling Issues:</w:t>
      </w:r>
      <w:r>
        <w:br w:type="textWrapping"/>
      </w:r>
      <w:r>
        <w:rPr>
          <w:rtl w:val="0"/>
          <w:lang w:val="en-US"/>
        </w:rPr>
        <w:t xml:space="preserve">Improper session management may allow users to remain logged in even after logout, leading to security concerns. </w:t>
      </w:r>
    </w:p>
    <w:p w14:paraId="5614FF69">
      <w:pPr>
        <w:framePr w:hRule="auto" w:wrap="auto" w:vAnchor="margin" w:hAnchor="text" w:yAlign="inline"/>
        <w:numPr>
          <w:ilvl w:val="0"/>
          <w:numId w:val="17"/>
        </w:numPr>
        <w:spacing w:after="0"/>
        <w:rPr>
          <w:lang w:val="en-US"/>
        </w:rPr>
      </w:pPr>
      <w:r>
        <w:rPr>
          <w:b/>
          <w:bCs/>
          <w:rtl w:val="0"/>
          <w:lang w:val="en-US"/>
        </w:rPr>
        <w:t>Authentication Failures:</w:t>
      </w:r>
      <w:r>
        <w:br w:type="textWrapping"/>
      </w:r>
      <w:r>
        <w:rPr>
          <w:rtl w:val="0"/>
          <w:lang w:val="en-US"/>
        </w:rPr>
        <w:t xml:space="preserve">Errors in login or signup processes may prevent valid users from accessing the system or allow unauthorized access. </w:t>
      </w:r>
    </w:p>
    <w:p w14:paraId="26A58822">
      <w:pPr>
        <w:framePr w:hRule="auto" w:wrap="auto" w:vAnchor="margin" w:hAnchor="text" w:yAlign="inline"/>
        <w:numPr>
          <w:ilvl w:val="0"/>
          <w:numId w:val="17"/>
        </w:numPr>
        <w:spacing w:after="0"/>
        <w:rPr>
          <w:lang w:val="en-US"/>
        </w:rPr>
      </w:pPr>
      <w:r>
        <w:rPr>
          <w:b/>
          <w:bCs/>
          <w:rtl w:val="0"/>
          <w:lang w:val="en-US"/>
        </w:rPr>
        <w:t>Real-Time Seat Conflict:</w:t>
      </w:r>
      <w:r>
        <w:br w:type="textWrapping"/>
      </w:r>
      <w:r>
        <w:rPr>
          <w:rtl w:val="0"/>
          <w:lang w:val="en-US"/>
        </w:rPr>
        <w:t xml:space="preserve">Multiple users may attempt to book the same seat simultaneously, causing booking conflicts. </w:t>
      </w:r>
    </w:p>
    <w:p w14:paraId="0D05F24E">
      <w:pPr>
        <w:framePr w:hRule="auto" w:wrap="auto" w:vAnchor="margin" w:hAnchor="text" w:yAlign="inline"/>
        <w:numPr>
          <w:ilvl w:val="0"/>
          <w:numId w:val="17"/>
        </w:numPr>
        <w:spacing w:after="0"/>
        <w:rPr>
          <w:lang w:val="en-US"/>
        </w:rPr>
      </w:pPr>
      <w:r>
        <w:rPr>
          <w:b/>
          <w:bCs/>
          <w:rtl w:val="0"/>
          <w:lang w:val="en-US"/>
        </w:rPr>
        <w:t>Database Synchronization Issues:</w:t>
      </w:r>
      <w:r>
        <w:br w:type="textWrapping"/>
      </w:r>
      <w:r>
        <w:rPr>
          <w:rtl w:val="0"/>
          <w:lang w:val="en-US"/>
        </w:rPr>
        <w:t xml:space="preserve">Delay in updating seat availability in Firebase may result in incorrect booking status. </w:t>
      </w:r>
    </w:p>
    <w:p w14:paraId="1CD022D1">
      <w:pPr>
        <w:framePr w:hRule="auto" w:wrap="auto" w:vAnchor="margin" w:hAnchor="text" w:yAlign="inline"/>
        <w:numPr>
          <w:ilvl w:val="0"/>
          <w:numId w:val="17"/>
        </w:numPr>
        <w:spacing w:after="0"/>
        <w:rPr>
          <w:lang w:val="en-US"/>
        </w:rPr>
      </w:pPr>
      <w:r>
        <w:rPr>
          <w:b/>
          <w:bCs/>
          <w:rtl w:val="0"/>
          <w:lang w:val="en-US"/>
        </w:rPr>
        <w:t>Incorrect Resource Paths:</w:t>
      </w:r>
      <w:r>
        <w:br w:type="textWrapping"/>
      </w:r>
      <w:r>
        <w:rPr>
          <w:rtl w:val="0"/>
          <w:lang w:val="en-US"/>
        </w:rPr>
        <w:t xml:space="preserve">Wrong paths for images, CSS, or scripts may affect UI display. </w:t>
      </w:r>
    </w:p>
    <w:p w14:paraId="1E312880">
      <w:pPr>
        <w:framePr w:hRule="auto" w:wrap="auto" w:vAnchor="margin" w:hAnchor="text" w:yAlign="inline"/>
        <w:numPr>
          <w:ilvl w:val="0"/>
          <w:numId w:val="17"/>
        </w:numPr>
        <w:spacing w:after="0"/>
        <w:rPr>
          <w:lang w:val="en-US"/>
        </w:rPr>
      </w:pPr>
      <w:r>
        <w:rPr>
          <w:b/>
          <w:bCs/>
          <w:rtl w:val="0"/>
          <w:lang w:val="en-US"/>
        </w:rPr>
        <w:t>Navigation Errors:</w:t>
      </w:r>
      <w:r>
        <w:br w:type="textWrapping"/>
      </w:r>
      <w:r>
        <w:rPr>
          <w:rtl w:val="0"/>
          <w:lang w:val="en-US"/>
        </w:rPr>
        <w:t xml:space="preserve">Improper routing between pages like movie selection, seats, and checkout may affect user flow. </w:t>
      </w:r>
    </w:p>
    <w:p w14:paraId="4EA16939">
      <w:pPr>
        <w:framePr w:hRule="auto" w:wrap="auto" w:vAnchor="margin" w:hAnchor="text" w:yAlign="inline"/>
        <w:numPr>
          <w:ilvl w:val="0"/>
          <w:numId w:val="17"/>
        </w:numPr>
        <w:spacing w:after="0"/>
        <w:rPr>
          <w:lang w:val="en-US"/>
        </w:rPr>
      </w:pPr>
      <w:r>
        <w:rPr>
          <w:b/>
          <w:bCs/>
          <w:rtl w:val="0"/>
          <w:lang w:val="en-US"/>
        </w:rPr>
        <w:t>User Input Errors:</w:t>
      </w:r>
      <w:r>
        <w:br w:type="textWrapping"/>
      </w:r>
      <w:r>
        <w:rPr>
          <w:rtl w:val="0"/>
          <w:lang w:val="en-US"/>
        </w:rPr>
        <w:t xml:space="preserve">Users may enter invalid or incomplete data during login or booking. </w:t>
      </w:r>
    </w:p>
    <w:p w14:paraId="61B311FE">
      <w:pPr>
        <w:framePr w:hRule="auto" w:wrap="auto" w:vAnchor="margin" w:hAnchor="text" w:yAlign="inline"/>
        <w:numPr>
          <w:ilvl w:val="0"/>
          <w:numId w:val="17"/>
        </w:numPr>
        <w:spacing w:after="0"/>
        <w:rPr>
          <w:lang w:val="en-US"/>
        </w:rPr>
      </w:pPr>
      <w:r>
        <w:rPr>
          <w:b/>
          <w:bCs/>
          <w:rtl w:val="0"/>
          <w:lang w:val="en-US"/>
        </w:rPr>
        <w:t>UI Rendering Issues:</w:t>
      </w:r>
      <w:r>
        <w:br w:type="textWrapping"/>
      </w:r>
      <w:r>
        <w:rPr>
          <w:rtl w:val="0"/>
          <w:lang w:val="en-US"/>
        </w:rPr>
        <w:t xml:space="preserve">Design may not display correctly on different devices or screen sizes. </w:t>
      </w:r>
    </w:p>
    <w:p w14:paraId="6FFD64A9">
      <w:pPr>
        <w:framePr w:hRule="auto" w:wrap="auto" w:vAnchor="margin" w:hAnchor="text" w:yAlign="inline"/>
        <w:numPr>
          <w:ilvl w:val="0"/>
          <w:numId w:val="17"/>
        </w:numPr>
        <w:spacing w:after="0"/>
        <w:rPr>
          <w:lang w:val="en-US"/>
        </w:rPr>
      </w:pPr>
      <w:r>
        <w:rPr>
          <w:b/>
          <w:bCs/>
          <w:rtl w:val="0"/>
          <w:lang w:val="en-US"/>
        </w:rPr>
        <w:t>Network Issues:</w:t>
      </w:r>
      <w:r>
        <w:br w:type="textWrapping"/>
      </w:r>
      <w:r>
        <w:rPr>
          <w:rtl w:val="0"/>
          <w:lang w:val="en-US"/>
        </w:rPr>
        <w:t xml:space="preserve">Poor internet connection may interrupt booking process. </w:t>
      </w:r>
    </w:p>
    <w:p w14:paraId="30A9D499">
      <w:pPr>
        <w:framePr w:hRule="auto" w:wrap="auto" w:vAnchor="margin" w:hAnchor="text" w:yAlign="inline"/>
        <w:numPr>
          <w:ilvl w:val="0"/>
          <w:numId w:val="17"/>
        </w:numPr>
        <w:spacing w:after="0"/>
        <w:rPr>
          <w:lang w:val="en-US"/>
        </w:rPr>
      </w:pPr>
      <w:r>
        <w:rPr>
          <w:b/>
          <w:bCs/>
          <w:rtl w:val="0"/>
          <w:lang w:val="en-US"/>
        </w:rPr>
        <w:t>Data Inconsistency:</w:t>
      </w:r>
      <w:r>
        <w:br w:type="textWrapping"/>
      </w:r>
      <w:r>
        <w:rPr>
          <w:rtl w:val="0"/>
          <w:lang w:val="en-US"/>
        </w:rPr>
        <w:t>Improper handling of booking data may lead to duplicate or incorrect records.</w:t>
      </w:r>
    </w:p>
    <w:p w14:paraId="1C36740B">
      <w:pPr>
        <w:pStyle w:val="3"/>
        <w:keepNext w:val="0"/>
        <w:keepLines w:val="0"/>
        <w:framePr w:hRule="auto" w:wrap="auto" w:vAnchor="margin" w:hAnchor="text" w:yAlign="inline"/>
        <w:jc w:val="both"/>
        <w:rPr>
          <w:outline w:val="0"/>
          <w:color w:val="0D0D0D"/>
          <w:u w:color="000000"/>
        </w:rPr>
      </w:pPr>
    </w:p>
    <w:p w14:paraId="45EDF136">
      <w:pPr>
        <w:pStyle w:val="3"/>
        <w:keepNext w:val="0"/>
        <w:keepLines w:val="0"/>
        <w:framePr w:hRule="auto" w:wrap="auto" w:vAnchor="margin" w:hAnchor="text" w:yAlign="inline"/>
        <w:rPr>
          <w:outline w:val="0"/>
          <w:color w:val="000000"/>
          <w:u w:color="000000"/>
        </w:rPr>
      </w:pPr>
      <w:r>
        <w:rPr>
          <w:outline w:val="0"/>
          <w:color w:val="000000"/>
          <w:u w:color="000000"/>
          <w:rtl w:val="0"/>
          <w:lang w:val="en-US"/>
        </w:rPr>
        <w:t>Mitigation Strategies</w:t>
      </w:r>
    </w:p>
    <w:p w14:paraId="697BA08A">
      <w:pPr>
        <w:framePr w:hRule="auto" w:wrap="auto" w:vAnchor="margin" w:hAnchor="text" w:yAlign="inline"/>
        <w:numPr>
          <w:ilvl w:val="0"/>
          <w:numId w:val="18"/>
        </w:numPr>
        <w:spacing w:after="0"/>
        <w:rPr>
          <w:lang w:val="en-US"/>
        </w:rPr>
      </w:pPr>
      <w:r>
        <w:rPr>
          <w:rtl w:val="0"/>
          <w:lang w:val="en-US"/>
        </w:rPr>
        <w:t xml:space="preserve">Implement proper session handling and logout mechanisms </w:t>
      </w:r>
    </w:p>
    <w:p w14:paraId="10D39BA8">
      <w:pPr>
        <w:framePr w:hRule="auto" w:wrap="auto" w:vAnchor="margin" w:hAnchor="text" w:yAlign="inline"/>
        <w:numPr>
          <w:ilvl w:val="0"/>
          <w:numId w:val="18"/>
        </w:numPr>
        <w:spacing w:after="0"/>
        <w:rPr>
          <w:lang w:val="en-US"/>
        </w:rPr>
      </w:pPr>
      <w:r>
        <w:rPr>
          <w:rtl w:val="0"/>
          <w:lang w:val="en-US"/>
        </w:rPr>
        <w:t xml:space="preserve">Use Firebase Authentication for secure login </w:t>
      </w:r>
    </w:p>
    <w:p w14:paraId="319C5020">
      <w:pPr>
        <w:framePr w:hRule="auto" w:wrap="auto" w:vAnchor="margin" w:hAnchor="text" w:yAlign="inline"/>
        <w:numPr>
          <w:ilvl w:val="0"/>
          <w:numId w:val="18"/>
        </w:numPr>
        <w:spacing w:after="0"/>
        <w:rPr>
          <w:lang w:val="en-US"/>
        </w:rPr>
      </w:pPr>
      <w:r>
        <w:rPr>
          <w:rtl w:val="0"/>
          <w:lang w:val="en-US"/>
        </w:rPr>
        <w:t xml:space="preserve">Apply real-time database updates to avoid seat conflicts </w:t>
      </w:r>
    </w:p>
    <w:p w14:paraId="7B78F4C9">
      <w:pPr>
        <w:framePr w:hRule="auto" w:wrap="auto" w:vAnchor="margin" w:hAnchor="text" w:yAlign="inline"/>
        <w:numPr>
          <w:ilvl w:val="0"/>
          <w:numId w:val="18"/>
        </w:numPr>
        <w:spacing w:after="0"/>
        <w:rPr>
          <w:lang w:val="en-US"/>
        </w:rPr>
      </w:pPr>
      <w:r>
        <w:rPr>
          <w:rtl w:val="0"/>
          <w:lang w:val="en-US"/>
        </w:rPr>
        <w:t xml:space="preserve">Validate all user inputs before processing </w:t>
      </w:r>
    </w:p>
    <w:p w14:paraId="591C0535">
      <w:pPr>
        <w:framePr w:hRule="auto" w:wrap="auto" w:vAnchor="margin" w:hAnchor="text" w:yAlign="inline"/>
        <w:numPr>
          <w:ilvl w:val="0"/>
          <w:numId w:val="18"/>
        </w:numPr>
        <w:spacing w:after="0"/>
        <w:rPr>
          <w:lang w:val="en-US"/>
        </w:rPr>
      </w:pPr>
      <w:r>
        <w:rPr>
          <w:rtl w:val="0"/>
          <w:lang w:val="en-US"/>
        </w:rPr>
        <w:t xml:space="preserve">Ensure correct file structure and resource paths </w:t>
      </w:r>
    </w:p>
    <w:p w14:paraId="12066E30">
      <w:pPr>
        <w:framePr w:hRule="auto" w:wrap="auto" w:vAnchor="margin" w:hAnchor="text" w:yAlign="inline"/>
        <w:numPr>
          <w:ilvl w:val="0"/>
          <w:numId w:val="18"/>
        </w:numPr>
        <w:spacing w:after="0"/>
        <w:rPr>
          <w:lang w:val="en-US"/>
        </w:rPr>
      </w:pPr>
      <w:r>
        <w:rPr>
          <w:rtl w:val="0"/>
          <w:lang w:val="en-US"/>
        </w:rPr>
        <w:t xml:space="preserve">Test navigation and routing thoroughly </w:t>
      </w:r>
    </w:p>
    <w:p w14:paraId="7A06B82D">
      <w:pPr>
        <w:framePr w:hRule="auto" w:wrap="auto" w:vAnchor="margin" w:hAnchor="text" w:yAlign="inline"/>
        <w:numPr>
          <w:ilvl w:val="0"/>
          <w:numId w:val="18"/>
        </w:numPr>
        <w:spacing w:after="0"/>
        <w:rPr>
          <w:lang w:val="en-US"/>
        </w:rPr>
      </w:pPr>
      <w:r>
        <w:rPr>
          <w:rtl w:val="0"/>
          <w:lang w:val="en-US"/>
        </w:rPr>
        <w:t xml:space="preserve">Design responsive UI for all devices </w:t>
      </w:r>
    </w:p>
    <w:p w14:paraId="3C758533">
      <w:pPr>
        <w:framePr w:hRule="auto" w:wrap="auto" w:vAnchor="margin" w:hAnchor="text" w:yAlign="inline"/>
        <w:numPr>
          <w:ilvl w:val="0"/>
          <w:numId w:val="18"/>
        </w:numPr>
        <w:spacing w:after="0"/>
        <w:rPr>
          <w:lang w:val="en-US"/>
        </w:rPr>
      </w:pPr>
      <w:r>
        <w:rPr>
          <w:rtl w:val="0"/>
          <w:lang w:val="en-US"/>
        </w:rPr>
        <w:t xml:space="preserve">Handle network errors with proper messages </w:t>
      </w:r>
    </w:p>
    <w:p w14:paraId="14CC054E">
      <w:pPr>
        <w:framePr w:hRule="auto" w:wrap="auto" w:vAnchor="margin" w:hAnchor="text" w:yAlign="inline"/>
        <w:numPr>
          <w:ilvl w:val="0"/>
          <w:numId w:val="18"/>
        </w:numPr>
        <w:spacing w:after="0"/>
        <w:rPr>
          <w:lang w:val="en-US"/>
        </w:rPr>
      </w:pPr>
      <w:r>
        <w:rPr>
          <w:rtl w:val="0"/>
          <w:lang w:val="en-US"/>
        </w:rPr>
        <w:t xml:space="preserve">Maintain consistent database updates </w:t>
      </w:r>
    </w:p>
    <w:p w14:paraId="30F9677A">
      <w:pPr>
        <w:framePr w:hRule="auto" w:wrap="auto" w:vAnchor="margin" w:hAnchor="text" w:yAlign="inline"/>
        <w:numPr>
          <w:ilvl w:val="0"/>
          <w:numId w:val="18"/>
        </w:numPr>
        <w:spacing w:after="0"/>
        <w:rPr>
          <w:lang w:val="en-US"/>
        </w:rPr>
      </w:pPr>
      <w:r>
        <w:rPr>
          <w:rtl w:val="0"/>
          <w:lang w:val="en-US"/>
        </w:rPr>
        <w:t>Regular testing and debugging</w:t>
      </w:r>
    </w:p>
    <w:p w14:paraId="5AEA1D0F">
      <w:pPr>
        <w:pStyle w:val="9"/>
        <w:framePr w:hRule="auto" w:wrap="auto" w:vAnchor="margin" w:hAnchor="text" w:yAlign="inline"/>
        <w:jc w:val="both"/>
      </w:pPr>
      <w:r>
        <w:rPr>
          <w:rFonts w:ascii="Arial Unicode MS" w:hAnsi="Arial Unicode MS" w:eastAsia="Arial Unicode MS" w:cs="Arial Unicode MS"/>
          <w:b w:val="0"/>
          <w:bCs w:val="0"/>
          <w:i w:val="0"/>
          <w:iCs w:val="0"/>
        </w:rPr>
        <w:br w:type="page"/>
      </w:r>
    </w:p>
    <w:p w14:paraId="49C255AC">
      <w:pPr>
        <w:pStyle w:val="9"/>
        <w:framePr w:hRule="auto" w:wrap="auto" w:vAnchor="margin" w:hAnchor="text" w:yAlign="inline"/>
        <w:ind w:left="2880" w:firstLine="720"/>
        <w:jc w:val="both"/>
        <w:rPr>
          <w:b/>
          <w:bCs/>
        </w:rPr>
      </w:pPr>
      <w:r>
        <w:rPr>
          <w:b/>
          <w:bCs/>
          <w:rtl w:val="0"/>
          <w:lang w:val="en-US"/>
        </w:rPr>
        <w:t>FEASIBILITY ANALYSIS</w:t>
      </w:r>
    </w:p>
    <w:p w14:paraId="470FEE15">
      <w:pPr>
        <w:pStyle w:val="3"/>
        <w:keepNext w:val="0"/>
        <w:keepLines w:val="0"/>
        <w:framePr w:hRule="auto" w:wrap="auto" w:vAnchor="margin" w:hAnchor="text" w:yAlign="inline"/>
        <w:jc w:val="both"/>
        <w:rPr>
          <w:outline w:val="0"/>
          <w:color w:val="0D0D0D"/>
          <w:u w:color="000000"/>
        </w:rPr>
      </w:pPr>
      <w:r>
        <w:rPr>
          <w:outline w:val="0"/>
          <w:color w:val="0D0D0D"/>
          <w:u w:color="000000"/>
          <w:rtl w:val="0"/>
          <w:lang w:val="en-US"/>
        </w:rPr>
        <w:t>Technical Feasibility</w:t>
      </w:r>
    </w:p>
    <w:p w14:paraId="2007DDC6">
      <w:pPr>
        <w:framePr w:hRule="auto" w:wrap="auto" w:vAnchor="margin" w:hAnchor="text" w:yAlign="inline"/>
        <w:numPr>
          <w:ilvl w:val="0"/>
          <w:numId w:val="19"/>
        </w:numPr>
        <w:spacing w:after="0"/>
        <w:rPr>
          <w:lang w:val="en-US"/>
        </w:rPr>
      </w:pPr>
      <w:r>
        <w:rPr>
          <w:rtl w:val="0"/>
          <w:lang w:val="en-US"/>
        </w:rPr>
        <w:t xml:space="preserve">The system is developed using standard web technologies such as HTML, CSS, JavaScript,Java Servlets  and Firebase, which are widely supported and reliable. </w:t>
      </w:r>
    </w:p>
    <w:p w14:paraId="7BF0AA36">
      <w:pPr>
        <w:framePr w:hRule="auto" w:wrap="auto" w:vAnchor="margin" w:hAnchor="text" w:yAlign="inline"/>
        <w:numPr>
          <w:ilvl w:val="0"/>
          <w:numId w:val="19"/>
        </w:numPr>
        <w:spacing w:after="0"/>
        <w:rPr>
          <w:lang w:val="en-US"/>
        </w:rPr>
      </w:pPr>
      <w:r>
        <w:rPr>
          <w:rtl w:val="0"/>
          <w:lang w:val="en-US"/>
        </w:rPr>
        <w:t xml:space="preserve">Firebase provides real-time database and authentication support, ensuring smooth system operation. </w:t>
      </w:r>
    </w:p>
    <w:p w14:paraId="44E18899">
      <w:pPr>
        <w:framePr w:hRule="auto" w:wrap="auto" w:vAnchor="margin" w:hAnchor="text" w:yAlign="inline"/>
        <w:numPr>
          <w:ilvl w:val="0"/>
          <w:numId w:val="19"/>
        </w:numPr>
        <w:spacing w:after="0"/>
        <w:rPr>
          <w:lang w:val="en-US"/>
        </w:rPr>
      </w:pPr>
      <w:r>
        <w:rPr>
          <w:rtl w:val="0"/>
          <w:lang w:val="en-US"/>
        </w:rPr>
        <w:t xml:space="preserve">The technologies used are easy to implement and maintain. </w:t>
      </w:r>
    </w:p>
    <w:p w14:paraId="733F4262">
      <w:pPr>
        <w:framePr w:hRule="auto" w:wrap="auto" w:vAnchor="margin" w:hAnchor="text" w:yAlign="inline"/>
        <w:numPr>
          <w:ilvl w:val="0"/>
          <w:numId w:val="19"/>
        </w:numPr>
        <w:spacing w:after="0"/>
        <w:rPr>
          <w:lang w:val="en-US"/>
        </w:rPr>
      </w:pPr>
      <w:r>
        <w:rPr>
          <w:rtl w:val="0"/>
          <w:lang w:val="en-US"/>
        </w:rPr>
        <w:t xml:space="preserve">The modular structure allows easy addition of new features such as payment integration. </w:t>
      </w:r>
    </w:p>
    <w:p w14:paraId="75B561ED">
      <w:pPr>
        <w:framePr w:hRule="auto" w:wrap="auto" w:vAnchor="margin" w:hAnchor="text" w:yAlign="inline"/>
        <w:numPr>
          <w:ilvl w:val="0"/>
          <w:numId w:val="19"/>
        </w:numPr>
        <w:spacing w:after="0"/>
        <w:rPr>
          <w:lang w:val="en-US"/>
        </w:rPr>
      </w:pPr>
      <w:r>
        <w:rPr>
          <w:rtl w:val="0"/>
          <w:lang w:val="en-US"/>
        </w:rPr>
        <w:t>Integration between frontend, backend logic, and database is efficient.</w:t>
      </w:r>
    </w:p>
    <w:p w14:paraId="62EF96FD">
      <w:pPr>
        <w:framePr w:hRule="auto" w:wrap="auto" w:vAnchor="margin" w:hAnchor="text" w:yAlign="inline"/>
      </w:pPr>
      <w:r>
        <w:rPr>
          <w:b/>
          <w:bCs/>
          <w:outline w:val="0"/>
          <w:color w:val="0D0D0D"/>
          <w:u w:color="000000"/>
          <w:rtl w:val="0"/>
          <w:lang w:val="en-US"/>
        </w:rPr>
        <w:t>Economic Feasibility</w:t>
      </w:r>
      <w:r>
        <w:rPr>
          <w:b/>
          <w:bCs/>
          <w:outline w:val="0"/>
          <w:color w:val="0D0D0D"/>
          <w:u w:color="000000"/>
        </w:rPr>
        <w:br w:type="textWrapping"/>
      </w:r>
      <w:r>
        <w:rPr>
          <w:rFonts w:hint="default" w:ascii="Symbol" w:hAnsi="Symbol"/>
          <w:sz w:val="24"/>
          <w:szCs w:val="24"/>
          <w:rtl w:val="0"/>
          <w:lang w:val="en-US"/>
        </w:rPr>
        <w:t>·</w:t>
      </w:r>
      <w:r>
        <w:rPr>
          <w:rFonts w:ascii="SimSun" w:hAnsi="SimSun"/>
          <w:sz w:val="24"/>
          <w:szCs w:val="24"/>
          <w:rtl w:val="0"/>
          <w:lang w:val="en-US"/>
        </w:rPr>
        <w:t xml:space="preserve">  </w:t>
      </w:r>
      <w:r>
        <w:rPr>
          <w:rtl w:val="0"/>
          <w:lang w:val="en-US"/>
        </w:rPr>
        <w:t xml:space="preserve">The project uses free tools like Firebase and Tailwind CSS, so no licensing cost is required. </w:t>
      </w:r>
    </w:p>
    <w:p w14:paraId="69EBB520">
      <w:pPr>
        <w:framePr w:hRule="auto" w:wrap="auto" w:vAnchor="margin" w:hAnchor="text" w:yAlign="inline"/>
      </w:pPr>
      <w:r>
        <w:rPr>
          <w:rFonts w:hint="default" w:ascii="Symbol" w:hAnsi="Symbol"/>
          <w:sz w:val="24"/>
          <w:szCs w:val="24"/>
          <w:rtl w:val="0"/>
          <w:lang w:val="en-US"/>
        </w:rPr>
        <w:t>·</w:t>
      </w:r>
      <w:r>
        <w:rPr>
          <w:rFonts w:ascii="SimSun" w:hAnsi="SimSun"/>
          <w:sz w:val="24"/>
          <w:szCs w:val="24"/>
          <w:rtl w:val="0"/>
          <w:lang w:val="en-US"/>
        </w:rPr>
        <w:t xml:space="preserve">  </w:t>
      </w:r>
      <w:r>
        <w:rPr>
          <w:rtl w:val="0"/>
          <w:lang w:val="en-US"/>
        </w:rPr>
        <w:t xml:space="preserve">Development can be done using existing systems without additional hardware. </w:t>
      </w:r>
    </w:p>
    <w:p w14:paraId="287565FC">
      <w:pPr>
        <w:framePr w:hRule="auto" w:wrap="auto" w:vAnchor="margin" w:hAnchor="text" w:yAlign="inline"/>
      </w:pPr>
      <w:r>
        <w:rPr>
          <w:rFonts w:hint="default" w:ascii="Symbol" w:hAnsi="Symbol"/>
          <w:sz w:val="24"/>
          <w:szCs w:val="24"/>
          <w:rtl w:val="0"/>
          <w:lang w:val="en-US"/>
        </w:rPr>
        <w:t>·</w:t>
      </w:r>
      <w:r>
        <w:rPr>
          <w:rFonts w:ascii="SimSun" w:hAnsi="SimSun"/>
          <w:sz w:val="24"/>
          <w:szCs w:val="24"/>
          <w:rtl w:val="0"/>
          <w:lang w:val="en-US"/>
        </w:rPr>
        <w:t xml:space="preserve">  </w:t>
      </w:r>
      <w:r>
        <w:rPr>
          <w:rtl w:val="0"/>
          <w:lang w:val="en-US"/>
        </w:rPr>
        <w:t xml:space="preserve">Hosting can be done on free or low-cost platforms. </w:t>
      </w:r>
    </w:p>
    <w:p w14:paraId="0CE9FACB">
      <w:pPr>
        <w:framePr w:hRule="auto" w:wrap="auto" w:vAnchor="margin" w:hAnchor="text" w:yAlign="inline"/>
      </w:pPr>
      <w:r>
        <w:rPr>
          <w:rFonts w:hint="default" w:ascii="Symbol" w:hAnsi="Symbol"/>
          <w:sz w:val="24"/>
          <w:szCs w:val="24"/>
          <w:rtl w:val="0"/>
          <w:lang w:val="en-US"/>
        </w:rPr>
        <w:t>·</w:t>
      </w:r>
      <w:r>
        <w:rPr>
          <w:rFonts w:ascii="SimSun" w:hAnsi="SimSun"/>
          <w:sz w:val="24"/>
          <w:szCs w:val="24"/>
          <w:rtl w:val="0"/>
          <w:lang w:val="en-US"/>
        </w:rPr>
        <w:t xml:space="preserve">  </w:t>
      </w:r>
      <w:r>
        <w:rPr>
          <w:rtl w:val="0"/>
          <w:lang w:val="en-US"/>
        </w:rPr>
        <w:t xml:space="preserve">Maintenance cost is minimal. </w:t>
      </w:r>
    </w:p>
    <w:p w14:paraId="2A88AFE9">
      <w:pPr>
        <w:framePr w:hRule="auto" w:wrap="auto" w:vAnchor="margin" w:hAnchor="text" w:yAlign="inline"/>
        <w:rPr>
          <w:b/>
          <w:bCs/>
          <w:outline w:val="0"/>
          <w:color w:val="0D0D0D"/>
          <w:u w:color="000000"/>
        </w:rPr>
      </w:pPr>
      <w:r>
        <w:rPr>
          <w:rFonts w:hint="default" w:ascii="Symbol" w:hAnsi="Symbol"/>
          <w:sz w:val="24"/>
          <w:szCs w:val="24"/>
          <w:rtl w:val="0"/>
          <w:lang w:val="en-US"/>
        </w:rPr>
        <w:t>·</w:t>
      </w:r>
      <w:r>
        <w:rPr>
          <w:rFonts w:ascii="SimSun" w:hAnsi="SimSun"/>
          <w:sz w:val="24"/>
          <w:szCs w:val="24"/>
          <w:rtl w:val="0"/>
          <w:lang w:val="en-US"/>
        </w:rPr>
        <w:t xml:space="preserve">  </w:t>
      </w:r>
      <w:r>
        <w:rPr>
          <w:rtl w:val="0"/>
          <w:lang w:val="en-US"/>
        </w:rPr>
        <w:t>Overall, the system is cost-effective.</w:t>
      </w:r>
    </w:p>
    <w:p w14:paraId="5BB661F1">
      <w:pPr>
        <w:pStyle w:val="3"/>
        <w:keepNext w:val="0"/>
        <w:keepLines w:val="0"/>
        <w:framePr w:hRule="auto" w:wrap="auto" w:vAnchor="margin" w:hAnchor="text" w:yAlign="inline"/>
        <w:jc w:val="both"/>
        <w:rPr>
          <w:outline w:val="0"/>
          <w:color w:val="0D0D0D"/>
          <w:u w:color="000000"/>
        </w:rPr>
      </w:pPr>
      <w:r>
        <w:rPr>
          <w:outline w:val="0"/>
          <w:color w:val="0D0D0D"/>
          <w:u w:color="000000"/>
          <w:rtl w:val="0"/>
          <w:lang w:val="en-US"/>
        </w:rPr>
        <w:t>Operational Feasibility</w:t>
      </w:r>
    </w:p>
    <w:p w14:paraId="3B1E2394">
      <w:pPr>
        <w:framePr w:hRule="auto" w:wrap="auto" w:vAnchor="margin" w:hAnchor="text" w:yAlign="inline"/>
      </w:pPr>
      <w:r>
        <w:rPr>
          <w:rFonts w:hint="default" w:ascii="Symbol" w:hAnsi="Symbol"/>
          <w:sz w:val="24"/>
          <w:szCs w:val="24"/>
          <w:rtl w:val="0"/>
          <w:lang w:val="en-US"/>
        </w:rPr>
        <w:t>·</w:t>
      </w:r>
      <w:r>
        <w:rPr>
          <w:rFonts w:ascii="SimSun" w:hAnsi="SimSun"/>
          <w:sz w:val="24"/>
          <w:szCs w:val="24"/>
          <w:rtl w:val="0"/>
          <w:lang w:val="en-US"/>
        </w:rPr>
        <w:t xml:space="preserve">  </w:t>
      </w:r>
      <w:r>
        <w:rPr>
          <w:rtl w:val="0"/>
          <w:lang w:val="en-US"/>
        </w:rPr>
        <w:t xml:space="preserve">The application provides a simple and user-friendly interface. </w:t>
      </w:r>
    </w:p>
    <w:p w14:paraId="440EA6A3">
      <w:pPr>
        <w:framePr w:hRule="auto" w:wrap="auto" w:vAnchor="margin" w:hAnchor="text" w:yAlign="inline"/>
      </w:pPr>
      <w:r>
        <w:rPr>
          <w:rFonts w:hint="default" w:ascii="Symbol" w:hAnsi="Symbol"/>
          <w:sz w:val="24"/>
          <w:szCs w:val="24"/>
          <w:rtl w:val="0"/>
          <w:lang w:val="en-US"/>
        </w:rPr>
        <w:t>·</w:t>
      </w:r>
      <w:r>
        <w:rPr>
          <w:rFonts w:ascii="SimSun" w:hAnsi="SimSun"/>
          <w:sz w:val="24"/>
          <w:szCs w:val="24"/>
          <w:rtl w:val="0"/>
          <w:lang w:val="en-US"/>
        </w:rPr>
        <w:t xml:space="preserve">  </w:t>
      </w:r>
      <w:r>
        <w:rPr>
          <w:rtl w:val="0"/>
          <w:lang w:val="en-US"/>
        </w:rPr>
        <w:t xml:space="preserve">Users can easily browse movies, select seats, and book tickets. </w:t>
      </w:r>
    </w:p>
    <w:p w14:paraId="0153EFA4">
      <w:pPr>
        <w:framePr w:hRule="auto" w:wrap="auto" w:vAnchor="margin" w:hAnchor="text" w:yAlign="inline"/>
      </w:pPr>
      <w:r>
        <w:rPr>
          <w:rFonts w:hint="default" w:ascii="Symbol" w:hAnsi="Symbol"/>
          <w:sz w:val="24"/>
          <w:szCs w:val="24"/>
          <w:rtl w:val="0"/>
          <w:lang w:val="en-US"/>
        </w:rPr>
        <w:t>·</w:t>
      </w:r>
      <w:r>
        <w:rPr>
          <w:rFonts w:ascii="SimSun" w:hAnsi="SimSun"/>
          <w:sz w:val="24"/>
          <w:szCs w:val="24"/>
          <w:rtl w:val="0"/>
          <w:lang w:val="en-US"/>
        </w:rPr>
        <w:t xml:space="preserve">  </w:t>
      </w:r>
      <w:r>
        <w:rPr>
          <w:rtl w:val="0"/>
          <w:lang w:val="en-US"/>
        </w:rPr>
        <w:t xml:space="preserve">The system reduces manual effort and improves efficiency. </w:t>
      </w:r>
    </w:p>
    <w:p w14:paraId="184309F7">
      <w:pPr>
        <w:framePr w:hRule="auto" w:wrap="auto" w:vAnchor="margin" w:hAnchor="text" w:yAlign="inline"/>
      </w:pPr>
      <w:r>
        <w:rPr>
          <w:rFonts w:hint="default" w:ascii="Symbol" w:hAnsi="Symbol"/>
          <w:sz w:val="24"/>
          <w:szCs w:val="24"/>
          <w:rtl w:val="0"/>
          <w:lang w:val="en-US"/>
        </w:rPr>
        <w:t>·</w:t>
      </w:r>
      <w:r>
        <w:rPr>
          <w:rFonts w:ascii="SimSun" w:hAnsi="SimSun"/>
          <w:sz w:val="24"/>
          <w:szCs w:val="24"/>
          <w:rtl w:val="0"/>
          <w:lang w:val="en-US"/>
        </w:rPr>
        <w:t xml:space="preserve">  </w:t>
      </w:r>
      <w:r>
        <w:rPr>
          <w:rtl w:val="0"/>
          <w:lang w:val="en-US"/>
        </w:rPr>
        <w:t>Users can quickly adapt without technical knowledge.</w:t>
      </w:r>
    </w:p>
    <w:p w14:paraId="3EE32232">
      <w:pPr>
        <w:pStyle w:val="3"/>
        <w:keepNext w:val="0"/>
        <w:keepLines w:val="0"/>
        <w:framePr w:hRule="auto" w:wrap="auto" w:vAnchor="margin" w:hAnchor="text" w:yAlign="inline"/>
        <w:jc w:val="both"/>
        <w:rPr>
          <w:outline w:val="0"/>
          <w:color w:val="0D0D0D"/>
          <w:u w:color="000000"/>
        </w:rPr>
      </w:pPr>
      <w:r>
        <w:rPr>
          <w:outline w:val="0"/>
          <w:color w:val="0D0D0D"/>
          <w:u w:color="000000"/>
          <w:rtl w:val="0"/>
          <w:lang w:val="en-US"/>
        </w:rPr>
        <w:t>Schedule Feasibility</w:t>
      </w:r>
    </w:p>
    <w:p w14:paraId="682D6A20">
      <w:pPr>
        <w:framePr w:hRule="auto" w:wrap="auto" w:vAnchor="margin" w:hAnchor="text" w:yAlign="inline"/>
      </w:pPr>
      <w:r>
        <w:rPr>
          <w:rFonts w:hint="default" w:ascii="Symbol" w:hAnsi="Symbol"/>
          <w:sz w:val="24"/>
          <w:szCs w:val="24"/>
          <w:rtl w:val="0"/>
          <w:lang w:val="en-US"/>
        </w:rPr>
        <w:t>·</w:t>
      </w:r>
      <w:r>
        <w:rPr>
          <w:rFonts w:ascii="SimSun" w:hAnsi="SimSun"/>
          <w:sz w:val="24"/>
          <w:szCs w:val="24"/>
          <w:rtl w:val="0"/>
          <w:lang w:val="en-US"/>
        </w:rPr>
        <w:t xml:space="preserve">  </w:t>
      </w:r>
      <w:r>
        <w:rPr>
          <w:rtl w:val="0"/>
          <w:lang w:val="en-US"/>
        </w:rPr>
        <w:t xml:space="preserve">The project is completed within the academic timeline. </w:t>
      </w:r>
    </w:p>
    <w:p w14:paraId="0DB83B53">
      <w:pPr>
        <w:framePr w:hRule="auto" w:wrap="auto" w:vAnchor="margin" w:hAnchor="text" w:yAlign="inline"/>
      </w:pPr>
      <w:r>
        <w:rPr>
          <w:rFonts w:hint="default" w:ascii="Symbol" w:hAnsi="Symbol"/>
          <w:sz w:val="24"/>
          <w:szCs w:val="24"/>
          <w:rtl w:val="0"/>
          <w:lang w:val="en-US"/>
        </w:rPr>
        <w:t>·</w:t>
      </w:r>
      <w:r>
        <w:rPr>
          <w:rFonts w:ascii="SimSun" w:hAnsi="SimSun"/>
          <w:sz w:val="24"/>
          <w:szCs w:val="24"/>
          <w:rtl w:val="0"/>
          <w:lang w:val="en-US"/>
        </w:rPr>
        <w:t xml:space="preserve">  </w:t>
      </w:r>
      <w:r>
        <w:rPr>
          <w:rtl w:val="0"/>
          <w:lang w:val="en-US"/>
        </w:rPr>
        <w:t xml:space="preserve">Development is done in phases such as design, coding, and testing. </w:t>
      </w:r>
    </w:p>
    <w:p w14:paraId="5785CB64">
      <w:pPr>
        <w:framePr w:hRule="auto" w:wrap="auto" w:vAnchor="margin" w:hAnchor="text" w:yAlign="inline"/>
      </w:pPr>
      <w:r>
        <w:rPr>
          <w:rFonts w:hint="default" w:ascii="Symbol" w:hAnsi="Symbol"/>
          <w:sz w:val="24"/>
          <w:szCs w:val="24"/>
          <w:rtl w:val="0"/>
          <w:lang w:val="en-US"/>
        </w:rPr>
        <w:t>·</w:t>
      </w:r>
      <w:r>
        <w:rPr>
          <w:rFonts w:ascii="SimSun" w:hAnsi="SimSun"/>
          <w:sz w:val="24"/>
          <w:szCs w:val="24"/>
          <w:rtl w:val="0"/>
          <w:lang w:val="en-US"/>
        </w:rPr>
        <w:t xml:space="preserve">  </w:t>
      </w:r>
      <w:r>
        <w:rPr>
          <w:rtl w:val="0"/>
          <w:lang w:val="en-US"/>
        </w:rPr>
        <w:t xml:space="preserve">Each module is implemented step by step. </w:t>
      </w:r>
    </w:p>
    <w:p w14:paraId="66B22F4B">
      <w:pPr>
        <w:framePr w:hRule="auto" w:wrap="auto" w:vAnchor="margin" w:hAnchor="text" w:yAlign="inline"/>
      </w:pPr>
      <w:r>
        <w:rPr>
          <w:rFonts w:hint="default" w:ascii="Symbol" w:hAnsi="Symbol"/>
          <w:sz w:val="24"/>
          <w:szCs w:val="24"/>
          <w:rtl w:val="0"/>
          <w:lang w:val="en-US"/>
        </w:rPr>
        <w:t>·</w:t>
      </w:r>
      <w:r>
        <w:rPr>
          <w:rFonts w:ascii="SimSun" w:hAnsi="SimSun"/>
          <w:sz w:val="24"/>
          <w:szCs w:val="24"/>
          <w:rtl w:val="0"/>
          <w:lang w:val="en-US"/>
        </w:rPr>
        <w:t xml:space="preserve">  </w:t>
      </w:r>
      <w:r>
        <w:rPr>
          <w:rtl w:val="0"/>
          <w:lang w:val="en-US"/>
        </w:rPr>
        <w:t>Use of simple technologies helped complete the project on time.</w:t>
      </w:r>
    </w:p>
    <w:p w14:paraId="4E38E6D2">
      <w:pPr>
        <w:pStyle w:val="9"/>
        <w:framePr w:hRule="auto" w:wrap="auto" w:vAnchor="margin" w:hAnchor="text" w:yAlign="inline"/>
        <w:ind w:left="720" w:firstLine="0"/>
        <w:jc w:val="both"/>
      </w:pPr>
    </w:p>
    <w:p w14:paraId="771884EA">
      <w:pPr>
        <w:framePr w:hRule="auto" w:wrap="auto" w:vAnchor="margin" w:hAnchor="text" w:yAlign="inline"/>
        <w:jc w:val="both"/>
        <w:rPr>
          <w:rFonts w:ascii="Times New Roman" w:hAnsi="Times New Roman" w:eastAsia="Times New Roman" w:cs="Times New Roman"/>
          <w:b/>
          <w:bCs/>
        </w:rPr>
      </w:pPr>
    </w:p>
    <w:p w14:paraId="41ACD43D">
      <w:pPr>
        <w:framePr w:hRule="auto" w:wrap="auto" w:vAnchor="margin" w:hAnchor="text" w:yAlign="inline"/>
        <w:jc w:val="both"/>
        <w:rPr>
          <w:rFonts w:ascii="Times New Roman" w:hAnsi="Times New Roman" w:eastAsia="Times New Roman" w:cs="Times New Roman"/>
          <w:b/>
          <w:bCs/>
        </w:rPr>
      </w:pPr>
    </w:p>
    <w:p w14:paraId="17824F79">
      <w:pPr>
        <w:framePr w:hRule="auto" w:wrap="auto" w:vAnchor="margin" w:hAnchor="text" w:yAlign="inline"/>
        <w:jc w:val="both"/>
        <w:rPr>
          <w:rFonts w:ascii="Times New Roman" w:hAnsi="Times New Roman" w:eastAsia="Times New Roman" w:cs="Times New Roman"/>
          <w:b/>
          <w:bCs/>
        </w:rPr>
      </w:pPr>
    </w:p>
    <w:p w14:paraId="60217742">
      <w:pPr>
        <w:pStyle w:val="9"/>
        <w:framePr w:hRule="auto" w:wrap="auto" w:vAnchor="margin" w:hAnchor="text" w:yAlign="inline"/>
        <w:ind w:firstLine="2891"/>
        <w:jc w:val="both"/>
        <w:rPr>
          <w:b/>
          <w:bCs/>
        </w:rPr>
      </w:pPr>
      <w:r>
        <w:rPr>
          <w:b/>
          <w:bCs/>
        </w:rPr>
        <w:br w:type="textWrapping"/>
      </w:r>
    </w:p>
    <w:p w14:paraId="7DD8B6C6">
      <w:pPr>
        <w:pStyle w:val="9"/>
        <w:framePr w:hRule="auto" w:wrap="auto" w:vAnchor="margin" w:hAnchor="text" w:yAlign="inline"/>
        <w:ind w:firstLine="2891"/>
        <w:jc w:val="both"/>
        <w:rPr>
          <w:b/>
          <w:bCs/>
        </w:rPr>
      </w:pPr>
    </w:p>
    <w:p w14:paraId="4B294516">
      <w:pPr>
        <w:pStyle w:val="9"/>
        <w:framePr w:hRule="auto" w:wrap="auto" w:vAnchor="margin" w:hAnchor="text" w:yAlign="inline"/>
        <w:ind w:firstLine="2891"/>
        <w:jc w:val="both"/>
        <w:rPr>
          <w:b/>
          <w:bCs/>
        </w:rPr>
      </w:pPr>
      <w:r>
        <w:rPr>
          <w:b/>
          <w:bCs/>
          <w:rtl w:val="0"/>
          <w:lang w:val="en-US"/>
        </w:rPr>
        <w:t>PROPOSED SOLUTION</w:t>
      </w:r>
    </w:p>
    <w:p w14:paraId="3B8FECB8">
      <w:pPr>
        <w:pStyle w:val="9"/>
        <w:framePr w:hRule="auto" w:wrap="auto" w:vAnchor="margin" w:hAnchor="text" w:yAlign="inline"/>
      </w:pPr>
      <w:r>
        <w:rPr>
          <w:rtl w:val="0"/>
          <w:lang w:val="en-US"/>
        </w:rPr>
        <w:t>The proposed solution is a web-based Movie Ticket Booking System designed to provide users with a structured and efficient platform to browse movies and book tickets online.</w:t>
      </w:r>
    </w:p>
    <w:p w14:paraId="6E875F45">
      <w:pPr>
        <w:pStyle w:val="9"/>
        <w:framePr w:hRule="auto" w:wrap="auto" w:vAnchor="margin" w:hAnchor="text" w:yAlign="inline"/>
      </w:pPr>
      <w:r>
        <w:rPr>
          <w:rtl w:val="0"/>
          <w:lang w:val="en-US"/>
        </w:rPr>
        <w:t>The system follows a layered architecture consisting of frontend, application logic, and database components.</w:t>
      </w:r>
    </w:p>
    <w:p w14:paraId="1FB378E8">
      <w:pPr>
        <w:pStyle w:val="3"/>
        <w:keepNext w:val="0"/>
        <w:keepLines w:val="0"/>
        <w:framePr w:hRule="auto" w:wrap="auto" w:vAnchor="margin" w:hAnchor="text" w:yAlign="inline"/>
        <w:jc w:val="both"/>
        <w:rPr>
          <w:outline w:val="0"/>
          <w:color w:val="0D0D0D"/>
          <w:u w:color="000000"/>
        </w:rPr>
      </w:pPr>
      <w:r>
        <w:rPr>
          <w:outline w:val="0"/>
          <w:color w:val="0D0D0D"/>
          <w:u w:color="000000"/>
          <w:rtl w:val="0"/>
          <w:lang w:val="en-US"/>
        </w:rPr>
        <w:t>Frontend</w:t>
      </w:r>
    </w:p>
    <w:p w14:paraId="281A5CBB">
      <w:pPr>
        <w:pStyle w:val="12"/>
        <w:framePr w:hRule="auto" w:wrap="auto" w:vAnchor="margin" w:hAnchor="text" w:yAlign="inline"/>
        <w:numPr>
          <w:ilvl w:val="0"/>
          <w:numId w:val="20"/>
        </w:numPr>
        <w:bidi w:val="0"/>
        <w:ind w:right="0"/>
        <w:jc w:val="both"/>
        <w:rPr>
          <w:rtl w:val="0"/>
          <w:lang w:val="en-US"/>
        </w:rPr>
      </w:pPr>
      <w:r>
        <w:rPr>
          <w:rtl w:val="0"/>
          <w:lang w:val="en-US"/>
        </w:rPr>
        <w:t xml:space="preserve">Built using HTML, CSS, and JSP </w:t>
      </w:r>
    </w:p>
    <w:p w14:paraId="154448B4">
      <w:pPr>
        <w:pStyle w:val="12"/>
        <w:framePr w:hRule="auto" w:wrap="auto" w:vAnchor="margin" w:hAnchor="text" w:yAlign="inline"/>
        <w:numPr>
          <w:ilvl w:val="0"/>
          <w:numId w:val="20"/>
        </w:numPr>
        <w:bidi w:val="0"/>
        <w:ind w:right="0"/>
        <w:jc w:val="both"/>
        <w:rPr>
          <w:rtl w:val="0"/>
          <w:lang w:val="en-US"/>
        </w:rPr>
      </w:pPr>
      <w:r>
        <w:rPr>
          <w:rtl w:val="0"/>
          <w:lang w:val="en-US"/>
        </w:rPr>
        <w:t xml:space="preserve">Provides a clean and user-friendly interface </w:t>
      </w:r>
    </w:p>
    <w:p w14:paraId="679D4D7D">
      <w:pPr>
        <w:pStyle w:val="12"/>
        <w:framePr w:hRule="auto" w:wrap="auto" w:vAnchor="margin" w:hAnchor="text" w:yAlign="inline"/>
        <w:numPr>
          <w:ilvl w:val="0"/>
          <w:numId w:val="20"/>
        </w:numPr>
        <w:jc w:val="both"/>
        <w:rPr>
          <w:lang w:val="en-US"/>
        </w:rPr>
      </w:pPr>
      <w:r>
        <w:rPr>
          <w:rtl w:val="0"/>
          <w:lang w:val="en-US"/>
        </w:rPr>
        <w:t>Includes sections like Home, Products, About, and Contact</w:t>
      </w:r>
    </w:p>
    <w:p w14:paraId="68252B1B">
      <w:pPr>
        <w:pStyle w:val="3"/>
        <w:keepNext w:val="0"/>
        <w:keepLines w:val="0"/>
        <w:framePr w:hRule="auto" w:wrap="auto" w:vAnchor="margin" w:hAnchor="text" w:yAlign="inline"/>
        <w:jc w:val="both"/>
        <w:rPr>
          <w:outline w:val="0"/>
          <w:color w:val="0D0D0D"/>
          <w:u w:color="000000"/>
        </w:rPr>
      </w:pPr>
      <w:r>
        <w:rPr>
          <w:outline w:val="0"/>
          <w:color w:val="0D0D0D"/>
          <w:u w:color="000000"/>
          <w:rtl w:val="0"/>
          <w:lang w:val="en-US"/>
        </w:rPr>
        <w:t>Backend</w:t>
      </w:r>
    </w:p>
    <w:p w14:paraId="44C8C23E">
      <w:pPr>
        <w:pStyle w:val="12"/>
        <w:framePr w:hRule="auto" w:wrap="auto" w:vAnchor="margin" w:hAnchor="text" w:yAlign="inline"/>
        <w:numPr>
          <w:ilvl w:val="0"/>
          <w:numId w:val="21"/>
        </w:numPr>
        <w:bidi w:val="0"/>
        <w:ind w:right="0"/>
        <w:jc w:val="both"/>
        <w:rPr>
          <w:rtl w:val="0"/>
          <w:lang w:val="en-US"/>
        </w:rPr>
      </w:pPr>
      <w:r>
        <w:rPr>
          <w:rtl w:val="0"/>
          <w:lang w:val="en-US"/>
        </w:rPr>
        <w:t xml:space="preserve">Developed using Java Servlets </w:t>
      </w:r>
    </w:p>
    <w:p w14:paraId="19B5DE56">
      <w:pPr>
        <w:pStyle w:val="12"/>
        <w:framePr w:hRule="auto" w:wrap="auto" w:vAnchor="margin" w:hAnchor="text" w:yAlign="inline"/>
        <w:numPr>
          <w:ilvl w:val="0"/>
          <w:numId w:val="21"/>
        </w:numPr>
        <w:bidi w:val="0"/>
        <w:ind w:right="0"/>
        <w:jc w:val="both"/>
        <w:rPr>
          <w:rtl w:val="0"/>
          <w:lang w:val="en-US"/>
        </w:rPr>
      </w:pPr>
      <w:r>
        <w:rPr>
          <w:rtl w:val="0"/>
          <w:lang w:val="en-US"/>
        </w:rPr>
        <w:t xml:space="preserve">Handles user authentication and request processing </w:t>
      </w:r>
    </w:p>
    <w:p w14:paraId="2F8CB572">
      <w:pPr>
        <w:pStyle w:val="12"/>
        <w:framePr w:hRule="auto" w:wrap="auto" w:vAnchor="margin" w:hAnchor="text" w:yAlign="inline"/>
        <w:numPr>
          <w:ilvl w:val="0"/>
          <w:numId w:val="21"/>
        </w:numPr>
        <w:jc w:val="both"/>
        <w:rPr>
          <w:lang w:val="en-US"/>
        </w:rPr>
      </w:pPr>
      <w:r>
        <w:rPr>
          <w:rtl w:val="0"/>
          <w:lang w:val="en-US"/>
        </w:rPr>
        <w:t>Manages communication between UI and database</w:t>
      </w:r>
    </w:p>
    <w:p w14:paraId="216BFB72">
      <w:pPr>
        <w:pStyle w:val="3"/>
        <w:keepNext w:val="0"/>
        <w:keepLines w:val="0"/>
        <w:framePr w:hRule="auto" w:wrap="auto" w:vAnchor="margin" w:hAnchor="text" w:yAlign="inline"/>
        <w:jc w:val="both"/>
        <w:rPr>
          <w:outline w:val="0"/>
          <w:color w:val="0D0D0D"/>
          <w:u w:color="000000"/>
        </w:rPr>
      </w:pPr>
      <w:r>
        <w:rPr>
          <w:outline w:val="0"/>
          <w:color w:val="0D0D0D"/>
          <w:u w:color="000000"/>
          <w:rtl w:val="0"/>
          <w:lang w:val="en-US"/>
        </w:rPr>
        <w:t>Database</w:t>
      </w:r>
    </w:p>
    <w:p w14:paraId="7F7B3C1C">
      <w:pPr>
        <w:pStyle w:val="12"/>
        <w:framePr w:hRule="auto" w:wrap="auto" w:vAnchor="margin" w:hAnchor="text" w:yAlign="inline"/>
        <w:numPr>
          <w:ilvl w:val="0"/>
          <w:numId w:val="22"/>
        </w:numPr>
        <w:bidi w:val="0"/>
        <w:ind w:right="0"/>
        <w:jc w:val="both"/>
        <w:rPr>
          <w:rtl w:val="0"/>
          <w:lang w:val="en-US"/>
        </w:rPr>
      </w:pPr>
      <w:r>
        <w:rPr>
          <w:rtl w:val="0"/>
          <w:lang w:val="en-US"/>
        </w:rPr>
        <w:t xml:space="preserve">MySQL is used for data storage </w:t>
      </w:r>
    </w:p>
    <w:p w14:paraId="5BBD300F">
      <w:pPr>
        <w:pStyle w:val="12"/>
        <w:framePr w:hRule="auto" w:wrap="auto" w:vAnchor="margin" w:hAnchor="text" w:yAlign="inline"/>
        <w:numPr>
          <w:ilvl w:val="0"/>
          <w:numId w:val="22"/>
        </w:numPr>
        <w:bidi w:val="0"/>
        <w:ind w:right="0"/>
        <w:jc w:val="both"/>
        <w:rPr>
          <w:rtl w:val="0"/>
          <w:lang w:val="en-US"/>
        </w:rPr>
      </w:pPr>
      <w:r>
        <w:rPr>
          <w:rtl w:val="0"/>
          <w:lang w:val="en-US"/>
        </w:rPr>
        <w:t xml:space="preserve">Stores user details and login information </w:t>
      </w:r>
    </w:p>
    <w:p w14:paraId="06C60B64">
      <w:pPr>
        <w:pStyle w:val="12"/>
        <w:framePr w:hRule="auto" w:wrap="auto" w:vAnchor="margin" w:hAnchor="text" w:yAlign="inline"/>
        <w:numPr>
          <w:ilvl w:val="0"/>
          <w:numId w:val="22"/>
        </w:numPr>
        <w:jc w:val="both"/>
        <w:rPr>
          <w:lang w:val="en-US"/>
        </w:rPr>
      </w:pPr>
      <w:r>
        <w:rPr>
          <w:rtl w:val="0"/>
          <w:lang w:val="en-US"/>
        </w:rPr>
        <w:t>Ensures efficient data retrieval</w:t>
      </w:r>
    </w:p>
    <w:p w14:paraId="42961AA1">
      <w:pPr>
        <w:pStyle w:val="3"/>
        <w:keepNext w:val="0"/>
        <w:keepLines w:val="0"/>
        <w:framePr w:hRule="auto" w:wrap="auto" w:vAnchor="margin" w:hAnchor="text" w:yAlign="inline"/>
        <w:jc w:val="both"/>
        <w:rPr>
          <w:outline w:val="0"/>
          <w:color w:val="0D0D0D"/>
          <w:u w:color="000000"/>
        </w:rPr>
      </w:pPr>
      <w:r>
        <w:rPr>
          <w:outline w:val="0"/>
          <w:color w:val="0D0D0D"/>
          <w:u w:color="000000"/>
          <w:rtl w:val="0"/>
          <w:lang w:val="en-US"/>
        </w:rPr>
        <w:t>System Features</w:t>
      </w:r>
    </w:p>
    <w:p w14:paraId="08A0ECBC">
      <w:pPr>
        <w:pStyle w:val="12"/>
        <w:framePr w:hRule="auto" w:wrap="auto" w:vAnchor="margin" w:hAnchor="text" w:yAlign="inline"/>
        <w:numPr>
          <w:ilvl w:val="0"/>
          <w:numId w:val="23"/>
        </w:numPr>
        <w:bidi w:val="0"/>
        <w:ind w:right="0"/>
        <w:jc w:val="both"/>
        <w:rPr>
          <w:rtl w:val="0"/>
          <w:lang w:val="en-US"/>
        </w:rPr>
      </w:pPr>
      <w:r>
        <w:rPr>
          <w:rtl w:val="0"/>
          <w:lang w:val="en-US"/>
        </w:rPr>
        <w:t xml:space="preserve">Secure user registration and login system </w:t>
      </w:r>
    </w:p>
    <w:p w14:paraId="29752837">
      <w:pPr>
        <w:pStyle w:val="12"/>
        <w:framePr w:hRule="auto" w:wrap="auto" w:vAnchor="margin" w:hAnchor="text" w:yAlign="inline"/>
        <w:numPr>
          <w:ilvl w:val="0"/>
          <w:numId w:val="23"/>
        </w:numPr>
        <w:bidi w:val="0"/>
        <w:ind w:right="0"/>
        <w:jc w:val="both"/>
        <w:rPr>
          <w:rtl w:val="0"/>
          <w:lang w:val="en-US"/>
        </w:rPr>
      </w:pPr>
      <w:r>
        <w:rPr>
          <w:rtl w:val="0"/>
          <w:lang w:val="en-US"/>
        </w:rPr>
        <w:t xml:space="preserve">Display of industrial products with images and details </w:t>
      </w:r>
    </w:p>
    <w:p w14:paraId="18AE3BB5">
      <w:pPr>
        <w:pStyle w:val="12"/>
        <w:framePr w:hRule="auto" w:wrap="auto" w:vAnchor="margin" w:hAnchor="text" w:yAlign="inline"/>
        <w:numPr>
          <w:ilvl w:val="0"/>
          <w:numId w:val="23"/>
        </w:numPr>
        <w:bidi w:val="0"/>
        <w:ind w:right="0"/>
        <w:jc w:val="both"/>
        <w:rPr>
          <w:rtl w:val="0"/>
          <w:lang w:val="en-US"/>
        </w:rPr>
      </w:pPr>
      <w:r>
        <w:rPr>
          <w:rtl w:val="0"/>
          <w:lang w:val="en-US"/>
        </w:rPr>
        <w:t xml:space="preserve">Structured sections like Home, About, Products, and Contact </w:t>
      </w:r>
    </w:p>
    <w:p w14:paraId="67E9402D">
      <w:pPr>
        <w:pStyle w:val="12"/>
        <w:framePr w:hRule="auto" w:wrap="auto" w:vAnchor="margin" w:hAnchor="text" w:yAlign="inline"/>
        <w:numPr>
          <w:ilvl w:val="0"/>
          <w:numId w:val="23"/>
        </w:numPr>
        <w:bidi w:val="0"/>
        <w:ind w:right="0"/>
        <w:jc w:val="both"/>
        <w:rPr>
          <w:rtl w:val="0"/>
          <w:lang w:val="en-US"/>
        </w:rPr>
      </w:pPr>
      <w:r>
        <w:rPr>
          <w:rtl w:val="0"/>
          <w:lang w:val="en-US"/>
        </w:rPr>
        <w:t xml:space="preserve">Smooth navigation within the website </w:t>
      </w:r>
    </w:p>
    <w:p w14:paraId="7ABDE203">
      <w:pPr>
        <w:pStyle w:val="12"/>
        <w:framePr w:hRule="auto" w:wrap="auto" w:vAnchor="margin" w:hAnchor="text" w:yAlign="inline"/>
        <w:numPr>
          <w:ilvl w:val="0"/>
          <w:numId w:val="23"/>
        </w:numPr>
        <w:bidi w:val="0"/>
        <w:ind w:right="0"/>
        <w:jc w:val="both"/>
        <w:rPr>
          <w:rtl w:val="0"/>
          <w:lang w:val="en-US"/>
        </w:rPr>
      </w:pPr>
      <w:r>
        <w:rPr>
          <w:rtl w:val="0"/>
          <w:lang w:val="en-US"/>
        </w:rPr>
        <w:t xml:space="preserve">Session-based login and logout functionality </w:t>
      </w:r>
    </w:p>
    <w:p w14:paraId="5A59B505">
      <w:pPr>
        <w:pStyle w:val="12"/>
        <w:framePr w:hRule="auto" w:wrap="auto" w:vAnchor="margin" w:hAnchor="text" w:yAlign="inline"/>
        <w:numPr>
          <w:ilvl w:val="0"/>
          <w:numId w:val="23"/>
        </w:numPr>
        <w:jc w:val="both"/>
        <w:rPr>
          <w:lang w:val="en-US"/>
        </w:rPr>
      </w:pPr>
      <w:r>
        <w:rPr>
          <w:rtl w:val="0"/>
          <w:lang w:val="en-US"/>
        </w:rPr>
        <w:t>Easy access to company contact information</w:t>
      </w:r>
    </w:p>
    <w:p w14:paraId="23CACD65">
      <w:pPr>
        <w:pStyle w:val="3"/>
        <w:keepNext w:val="0"/>
        <w:keepLines w:val="0"/>
        <w:framePr w:hRule="auto" w:wrap="auto" w:vAnchor="margin" w:hAnchor="text" w:yAlign="inline"/>
        <w:jc w:val="both"/>
        <w:rPr>
          <w:outline w:val="0"/>
          <w:color w:val="0D0D0D"/>
          <w:u w:color="000000"/>
        </w:rPr>
      </w:pPr>
      <w:r>
        <w:rPr>
          <w:outline w:val="0"/>
          <w:color w:val="0D0D0D"/>
          <w:u w:color="000000"/>
          <w:rtl w:val="0"/>
          <w:lang w:val="en-US"/>
        </w:rPr>
        <w:t>Deployment</w:t>
      </w:r>
    </w:p>
    <w:p w14:paraId="2226FE1B">
      <w:pPr>
        <w:pStyle w:val="12"/>
        <w:framePr w:hRule="auto" w:wrap="auto" w:vAnchor="margin" w:hAnchor="text" w:yAlign="inline"/>
        <w:numPr>
          <w:ilvl w:val="0"/>
          <w:numId w:val="24"/>
        </w:numPr>
        <w:bidi w:val="0"/>
        <w:ind w:right="0"/>
        <w:jc w:val="both"/>
        <w:rPr>
          <w:rFonts w:ascii="Times New Roman" w:hAnsi="Times New Roman"/>
          <w:rtl w:val="0"/>
          <w:lang w:val="en-US"/>
        </w:rPr>
      </w:pPr>
      <w:r>
        <w:rPr>
          <w:rFonts w:ascii="Times New Roman" w:hAnsi="Times New Roman"/>
          <w:rtl w:val="0"/>
          <w:lang w:val="en-US"/>
        </w:rPr>
        <w:t xml:space="preserve">The application runs on Apache Tomcat server </w:t>
      </w:r>
    </w:p>
    <w:p w14:paraId="7243C70F">
      <w:pPr>
        <w:pStyle w:val="12"/>
        <w:framePr w:hRule="auto" w:wrap="auto" w:vAnchor="margin" w:hAnchor="text" w:yAlign="inline"/>
        <w:numPr>
          <w:ilvl w:val="0"/>
          <w:numId w:val="24"/>
        </w:numPr>
        <w:bidi w:val="0"/>
        <w:ind w:right="0"/>
        <w:jc w:val="both"/>
        <w:rPr>
          <w:rFonts w:ascii="Times New Roman" w:hAnsi="Times New Roman"/>
          <w:rtl w:val="0"/>
          <w:lang w:val="en-US"/>
        </w:rPr>
      </w:pPr>
      <w:r>
        <w:rPr>
          <w:rFonts w:ascii="Times New Roman" w:hAnsi="Times New Roman"/>
          <w:rtl w:val="0"/>
          <w:lang w:val="en-US"/>
        </w:rPr>
        <w:t xml:space="preserve">Developed and tested using Eclipse IDE </w:t>
      </w:r>
    </w:p>
    <w:p w14:paraId="64505449">
      <w:pPr>
        <w:pStyle w:val="12"/>
        <w:framePr w:hRule="auto" w:wrap="auto" w:vAnchor="margin" w:hAnchor="text" w:yAlign="inline"/>
        <w:numPr>
          <w:ilvl w:val="0"/>
          <w:numId w:val="24"/>
        </w:numPr>
        <w:bidi w:val="0"/>
        <w:ind w:right="0"/>
        <w:jc w:val="both"/>
        <w:rPr>
          <w:rFonts w:ascii="Times New Roman" w:hAnsi="Times New Roman"/>
          <w:rtl w:val="0"/>
          <w:lang w:val="en-US"/>
        </w:rPr>
      </w:pPr>
      <w:r>
        <w:rPr>
          <w:rFonts w:ascii="Times New Roman" w:hAnsi="Times New Roman"/>
          <w:rtl w:val="0"/>
          <w:lang w:val="en-US"/>
        </w:rPr>
        <w:t xml:space="preserve">Accessed through a web browser using a local server URL </w:t>
      </w:r>
    </w:p>
    <w:p w14:paraId="581EC1BD">
      <w:pPr>
        <w:pStyle w:val="12"/>
        <w:framePr w:hRule="auto" w:wrap="auto" w:vAnchor="margin" w:hAnchor="text" w:yAlign="inline"/>
        <w:numPr>
          <w:ilvl w:val="0"/>
          <w:numId w:val="24"/>
        </w:numPr>
        <w:bidi w:val="0"/>
        <w:ind w:right="0"/>
        <w:jc w:val="both"/>
        <w:rPr>
          <w:rFonts w:ascii="Times New Roman" w:hAnsi="Times New Roman"/>
          <w:rtl w:val="0"/>
          <w:lang w:val="en-US"/>
        </w:rPr>
      </w:pPr>
      <w:r>
        <w:rPr>
          <w:rFonts w:ascii="Times New Roman" w:hAnsi="Times New Roman"/>
          <w:rtl w:val="0"/>
          <w:lang w:val="en-US"/>
        </w:rPr>
        <w:t>Can be deployed on online hosting platforms for public access</w:t>
      </w:r>
    </w:p>
    <w:p w14:paraId="792E1A06">
      <w:pPr>
        <w:pStyle w:val="9"/>
        <w:framePr w:hRule="auto" w:wrap="auto" w:vAnchor="margin" w:hAnchor="text" w:yAlign="inline"/>
        <w:jc w:val="both"/>
      </w:pPr>
    </w:p>
    <w:p w14:paraId="65EC9A9E">
      <w:pPr>
        <w:pStyle w:val="9"/>
        <w:framePr w:hRule="auto" w:wrap="auto" w:vAnchor="margin" w:hAnchor="text" w:yAlign="inline"/>
        <w:jc w:val="both"/>
      </w:pPr>
      <w:r>
        <w:rPr>
          <w:b/>
          <w:bCs/>
          <w:rtl w:val="0"/>
          <w:lang w:val="en-US"/>
        </w:rPr>
        <w:t>SYSTEM ARCHITECTURE</w:t>
      </w:r>
    </w:p>
    <w:p w14:paraId="54E5229A">
      <w:pPr>
        <w:pStyle w:val="9"/>
        <w:framePr w:hRule="auto" w:wrap="auto" w:vAnchor="margin" w:hAnchor="text" w:yAlign="inline"/>
        <w:ind w:left="360" w:firstLine="0"/>
        <w:jc w:val="both"/>
      </w:pPr>
      <w:r>
        <w:rPr>
          <w:rtl w:val="0"/>
          <w:lang w:val="en-US"/>
        </w:rPr>
        <w:t>The application is designed using a layered architecture to separate user interface, business logic, and data management.</w:t>
      </w:r>
    </w:p>
    <w:p w14:paraId="332189C1">
      <w:pPr>
        <w:pStyle w:val="9"/>
        <w:framePr w:hRule="auto" w:wrap="auto" w:vAnchor="margin" w:hAnchor="text" w:yAlign="inline"/>
        <w:jc w:val="both"/>
      </w:pPr>
      <w:r>
        <w:rPr>
          <w:b/>
          <w:bCs/>
          <w:rtl w:val="0"/>
          <w:lang w:val="en-US"/>
        </w:rPr>
        <w:t xml:space="preserve">      Presentation Layer:</w:t>
      </w:r>
    </w:p>
    <w:p w14:paraId="446288D5">
      <w:pPr>
        <w:framePr w:hRule="auto" w:wrap="auto" w:vAnchor="margin" w:hAnchor="text" w:yAlign="inline"/>
      </w:pPr>
      <w:r>
        <w:rPr>
          <w:rFonts w:hint="default" w:ascii="Symbol" w:hAnsi="Symbol"/>
          <w:sz w:val="24"/>
          <w:szCs w:val="24"/>
          <w:rtl w:val="0"/>
          <w:lang w:val="en-US"/>
        </w:rPr>
        <w:t>·</w:t>
      </w:r>
      <w:r>
        <w:rPr>
          <w:rFonts w:ascii="SimSun" w:hAnsi="SimSun"/>
          <w:sz w:val="24"/>
          <w:szCs w:val="24"/>
          <w:rtl w:val="0"/>
          <w:lang w:val="en-US"/>
        </w:rPr>
        <w:t xml:space="preserve">  </w:t>
      </w:r>
      <w:r>
        <w:rPr>
          <w:rtl w:val="0"/>
          <w:lang w:val="en-US"/>
        </w:rPr>
        <w:t xml:space="preserve">Handles the user interface of the system </w:t>
      </w:r>
    </w:p>
    <w:p w14:paraId="5EBE214B">
      <w:pPr>
        <w:framePr w:hRule="auto" w:wrap="auto" w:vAnchor="margin" w:hAnchor="text" w:yAlign="inline"/>
      </w:pPr>
      <w:r>
        <w:rPr>
          <w:rFonts w:hint="default" w:ascii="Symbol" w:hAnsi="Symbol"/>
          <w:sz w:val="24"/>
          <w:szCs w:val="24"/>
          <w:rtl w:val="0"/>
          <w:lang w:val="en-US"/>
        </w:rPr>
        <w:t>·</w:t>
      </w:r>
      <w:r>
        <w:rPr>
          <w:rFonts w:ascii="SimSun" w:hAnsi="SimSun"/>
          <w:sz w:val="24"/>
          <w:szCs w:val="24"/>
          <w:rtl w:val="0"/>
          <w:lang w:val="en-US"/>
        </w:rPr>
        <w:t xml:space="preserve">  </w:t>
      </w:r>
      <w:r>
        <w:rPr>
          <w:rtl w:val="0"/>
          <w:lang w:val="en-US"/>
        </w:rPr>
        <w:t xml:space="preserve">Developed using HTML, CSS, and JavaScript </w:t>
      </w:r>
    </w:p>
    <w:p w14:paraId="25D139A6">
      <w:pPr>
        <w:framePr w:hRule="auto" w:wrap="auto" w:vAnchor="margin" w:hAnchor="text" w:yAlign="inline"/>
      </w:pPr>
      <w:r>
        <w:rPr>
          <w:rFonts w:hint="default" w:ascii="Symbol" w:hAnsi="Symbol"/>
          <w:sz w:val="24"/>
          <w:szCs w:val="24"/>
          <w:rtl w:val="0"/>
          <w:lang w:val="en-US"/>
        </w:rPr>
        <w:t>·</w:t>
      </w:r>
      <w:r>
        <w:rPr>
          <w:rFonts w:ascii="SimSun" w:hAnsi="SimSun"/>
          <w:sz w:val="24"/>
          <w:szCs w:val="24"/>
          <w:rtl w:val="0"/>
          <w:lang w:val="en-US"/>
        </w:rPr>
        <w:t xml:space="preserve">  </w:t>
      </w:r>
      <w:r>
        <w:rPr>
          <w:rtl w:val="0"/>
          <w:lang w:val="en-US"/>
        </w:rPr>
        <w:t>Displays pages like Home, Movies, Seats, Login, and Profile</w:t>
      </w:r>
    </w:p>
    <w:p w14:paraId="5E7D3442">
      <w:pPr>
        <w:pStyle w:val="9"/>
        <w:framePr w:hRule="auto" w:wrap="auto" w:vAnchor="margin" w:hAnchor="text" w:yAlign="inline"/>
        <w:jc w:val="both"/>
        <w:rPr>
          <w:b/>
          <w:bCs/>
        </w:rPr>
      </w:pPr>
      <w:r>
        <w:rPr>
          <w:b/>
          <w:bCs/>
          <w:rtl w:val="0"/>
          <w:lang w:val="en-US"/>
        </w:rPr>
        <w:t>Servlet Layer:</w:t>
      </w:r>
    </w:p>
    <w:p w14:paraId="339CFAB0">
      <w:pPr>
        <w:pStyle w:val="9"/>
        <w:framePr w:hRule="auto" w:wrap="auto" w:vAnchor="margin" w:hAnchor="text" w:yAlign="inline"/>
        <w:numPr>
          <w:ilvl w:val="0"/>
          <w:numId w:val="25"/>
        </w:numPr>
        <w:bidi w:val="0"/>
        <w:ind w:right="0"/>
        <w:jc w:val="both"/>
        <w:rPr>
          <w:rtl w:val="0"/>
          <w:lang w:val="en-US"/>
        </w:rPr>
      </w:pPr>
      <w:r>
        <w:rPr>
          <w:rtl w:val="0"/>
          <w:lang w:val="en-US"/>
        </w:rPr>
        <w:t xml:space="preserve">Implemented using Java Servlets </w:t>
      </w:r>
    </w:p>
    <w:p w14:paraId="10D30798">
      <w:pPr>
        <w:framePr w:hRule="auto" w:wrap="auto" w:vAnchor="margin" w:hAnchor="text" w:yAlign="inline"/>
      </w:pPr>
      <w:r>
        <w:rPr>
          <w:rFonts w:hint="default" w:ascii="Symbol" w:hAnsi="Symbol"/>
          <w:sz w:val="24"/>
          <w:szCs w:val="24"/>
          <w:rtl w:val="0"/>
          <w:lang w:val="en-US"/>
        </w:rPr>
        <w:t>·</w:t>
      </w:r>
      <w:r>
        <w:rPr>
          <w:rFonts w:ascii="SimSun" w:hAnsi="SimSun"/>
          <w:sz w:val="24"/>
          <w:szCs w:val="24"/>
          <w:rtl w:val="0"/>
          <w:lang w:val="en-US"/>
        </w:rPr>
        <w:t xml:space="preserve">  </w:t>
      </w:r>
      <w:r>
        <w:rPr>
          <w:rtl w:val="0"/>
          <w:lang w:val="en-US"/>
        </w:rPr>
        <w:t xml:space="preserve">Processes user actions such as login and booking </w:t>
      </w:r>
    </w:p>
    <w:p w14:paraId="6BA4E082">
      <w:pPr>
        <w:framePr w:hRule="auto" w:wrap="auto" w:vAnchor="margin" w:hAnchor="text" w:yAlign="inline"/>
      </w:pPr>
      <w:r>
        <w:rPr>
          <w:rFonts w:hint="default" w:ascii="Symbol" w:hAnsi="Symbol"/>
          <w:sz w:val="24"/>
          <w:szCs w:val="24"/>
          <w:rtl w:val="0"/>
          <w:lang w:val="en-US"/>
        </w:rPr>
        <w:t>·</w:t>
      </w:r>
      <w:r>
        <w:rPr>
          <w:rFonts w:ascii="SimSun" w:hAnsi="SimSun"/>
          <w:sz w:val="24"/>
          <w:szCs w:val="24"/>
          <w:rtl w:val="0"/>
          <w:lang w:val="en-US"/>
        </w:rPr>
        <w:t xml:space="preserve">  </w:t>
      </w:r>
      <w:r>
        <w:rPr>
          <w:rtl w:val="0"/>
          <w:lang w:val="en-US"/>
        </w:rPr>
        <w:t xml:space="preserve">Manages navigation and system flow </w:t>
      </w:r>
    </w:p>
    <w:p w14:paraId="400A60D3">
      <w:pPr>
        <w:framePr w:hRule="auto" w:wrap="auto" w:vAnchor="margin" w:hAnchor="text" w:yAlign="inline"/>
      </w:pPr>
      <w:r>
        <w:rPr>
          <w:rFonts w:hint="default" w:ascii="Symbol" w:hAnsi="Symbol"/>
          <w:sz w:val="24"/>
          <w:szCs w:val="24"/>
          <w:rtl w:val="0"/>
          <w:lang w:val="en-US"/>
        </w:rPr>
        <w:t>·</w:t>
      </w:r>
      <w:r>
        <w:rPr>
          <w:rFonts w:ascii="SimSun" w:hAnsi="SimSun"/>
          <w:sz w:val="24"/>
          <w:szCs w:val="24"/>
          <w:rtl w:val="0"/>
          <w:lang w:val="en-US"/>
        </w:rPr>
        <w:t xml:space="preserve">  </w:t>
      </w:r>
      <w:r>
        <w:rPr>
          <w:rtl w:val="0"/>
          <w:lang w:val="en-US"/>
        </w:rPr>
        <w:t>Handles real-time updates</w:t>
      </w:r>
    </w:p>
    <w:p w14:paraId="028AB38F">
      <w:pPr>
        <w:pStyle w:val="9"/>
        <w:framePr w:hRule="auto" w:wrap="auto" w:vAnchor="margin" w:hAnchor="text" w:yAlign="inline"/>
        <w:jc w:val="both"/>
        <w:rPr>
          <w:b/>
          <w:bCs/>
        </w:rPr>
      </w:pPr>
      <w:r>
        <w:rPr>
          <w:b/>
          <w:bCs/>
          <w:rtl w:val="0"/>
          <w:lang w:val="en-US"/>
        </w:rPr>
        <w:t>Database Layer:</w:t>
      </w:r>
    </w:p>
    <w:p w14:paraId="055DCEB1">
      <w:pPr>
        <w:framePr w:hRule="auto" w:wrap="auto" w:vAnchor="margin" w:hAnchor="text" w:yAlign="inline"/>
      </w:pPr>
      <w:r>
        <w:rPr>
          <w:rFonts w:hint="default" w:ascii="Symbol" w:hAnsi="Symbol"/>
          <w:sz w:val="24"/>
          <w:szCs w:val="24"/>
          <w:rtl w:val="0"/>
          <w:lang w:val="en-US"/>
        </w:rPr>
        <w:t>·</w:t>
      </w:r>
      <w:r>
        <w:rPr>
          <w:rFonts w:ascii="SimSun" w:hAnsi="SimSun"/>
          <w:sz w:val="24"/>
          <w:szCs w:val="24"/>
          <w:rtl w:val="0"/>
          <w:lang w:val="en-US"/>
        </w:rPr>
        <w:t xml:space="preserve">  </w:t>
      </w:r>
      <w:r>
        <w:rPr>
          <w:rtl w:val="0"/>
          <w:lang w:val="en-US"/>
        </w:rPr>
        <w:t xml:space="preserve">Uses Firebase Firestore </w:t>
      </w:r>
    </w:p>
    <w:p w14:paraId="6CCAD7D7">
      <w:pPr>
        <w:framePr w:hRule="auto" w:wrap="auto" w:vAnchor="margin" w:hAnchor="text" w:yAlign="inline"/>
      </w:pPr>
      <w:r>
        <w:rPr>
          <w:rFonts w:hint="default" w:ascii="Symbol" w:hAnsi="Symbol"/>
          <w:sz w:val="24"/>
          <w:szCs w:val="24"/>
          <w:rtl w:val="0"/>
          <w:lang w:val="en-US"/>
        </w:rPr>
        <w:t>·</w:t>
      </w:r>
      <w:r>
        <w:rPr>
          <w:rFonts w:ascii="SimSun" w:hAnsi="SimSun"/>
          <w:sz w:val="24"/>
          <w:szCs w:val="24"/>
          <w:rtl w:val="0"/>
          <w:lang w:val="en-US"/>
        </w:rPr>
        <w:t xml:space="preserve">  </w:t>
      </w:r>
      <w:r>
        <w:rPr>
          <w:rtl w:val="0"/>
          <w:lang w:val="en-US"/>
        </w:rPr>
        <w:t xml:space="preserve">Stores user information and booking data </w:t>
      </w:r>
    </w:p>
    <w:p w14:paraId="023F6CC5">
      <w:pPr>
        <w:framePr w:hRule="auto" w:wrap="auto" w:vAnchor="margin" w:hAnchor="text" w:yAlign="inline"/>
      </w:pPr>
      <w:r>
        <w:rPr>
          <w:rFonts w:hint="default" w:ascii="Symbol" w:hAnsi="Symbol"/>
          <w:sz w:val="24"/>
          <w:szCs w:val="24"/>
          <w:rtl w:val="0"/>
          <w:lang w:val="en-US"/>
        </w:rPr>
        <w:t>·</w:t>
      </w:r>
      <w:r>
        <w:rPr>
          <w:rFonts w:ascii="SimSun" w:hAnsi="SimSun"/>
          <w:sz w:val="24"/>
          <w:szCs w:val="24"/>
          <w:rtl w:val="0"/>
          <w:lang w:val="en-US"/>
        </w:rPr>
        <w:t xml:space="preserve">  </w:t>
      </w:r>
      <w:r>
        <w:rPr>
          <w:rtl w:val="0"/>
          <w:lang w:val="en-US"/>
        </w:rPr>
        <w:t xml:space="preserve">Maintains seat availability </w:t>
      </w:r>
    </w:p>
    <w:p w14:paraId="6A74C9C4">
      <w:pPr>
        <w:framePr w:hRule="auto" w:wrap="auto" w:vAnchor="margin" w:hAnchor="text" w:yAlign="inline"/>
      </w:pPr>
      <w:r>
        <w:rPr>
          <w:rFonts w:hint="default" w:ascii="Symbol" w:hAnsi="Symbol"/>
          <w:sz w:val="24"/>
          <w:szCs w:val="24"/>
          <w:rtl w:val="0"/>
          <w:lang w:val="en-US"/>
        </w:rPr>
        <w:t>·</w:t>
      </w:r>
      <w:r>
        <w:rPr>
          <w:rFonts w:ascii="SimSun" w:hAnsi="SimSun"/>
          <w:sz w:val="24"/>
          <w:szCs w:val="24"/>
          <w:rtl w:val="0"/>
          <w:lang w:val="en-US"/>
        </w:rPr>
        <w:t xml:space="preserve">  </w:t>
      </w:r>
      <w:r>
        <w:rPr>
          <w:rtl w:val="0"/>
          <w:lang w:val="en-US"/>
        </w:rPr>
        <w:t>Ensures efficient data retrieval</w:t>
      </w:r>
      <w:r>
        <w:br w:type="textWrapping"/>
      </w:r>
    </w:p>
    <w:p w14:paraId="1199018B">
      <w:pPr>
        <w:pStyle w:val="2"/>
        <w:keepNext w:val="0"/>
        <w:keepLines w:val="0"/>
        <w:framePr w:hRule="auto" w:wrap="auto" w:vAnchor="margin" w:hAnchor="text" w:yAlign="inline"/>
        <w:jc w:val="both"/>
        <w:rPr>
          <w:outline w:val="0"/>
          <w:color w:val="0D0D0D"/>
          <w:u w:color="000000"/>
        </w:rPr>
      </w:pPr>
      <w:r>
        <w:rPr>
          <w:outline w:val="0"/>
          <w:color w:val="0D0D0D"/>
          <w:u w:color="000000"/>
          <w:rtl w:val="0"/>
          <w:lang w:val="en-US"/>
        </w:rPr>
        <w:t>TECHNICAL ENVIRONMENT &amp; TOOLS</w:t>
      </w:r>
    </w:p>
    <w:p w14:paraId="05E8C14E">
      <w:pPr>
        <w:pStyle w:val="9"/>
        <w:framePr w:hRule="auto" w:wrap="auto" w:vAnchor="margin" w:hAnchor="text" w:yAlign="inline"/>
        <w:jc w:val="both"/>
      </w:pPr>
      <w:r>
        <w:rPr>
          <w:rtl w:val="0"/>
          <w:lang w:val="en-US"/>
        </w:rPr>
        <w:t>The system is developed using the following technologies:</w:t>
      </w:r>
    </w:p>
    <w:p w14:paraId="1E076ECB">
      <w:pPr>
        <w:framePr w:hRule="auto" w:wrap="auto" w:vAnchor="margin" w:hAnchor="text" w:yAlign="inline"/>
      </w:pPr>
      <w:r>
        <w:rPr>
          <w:rFonts w:hint="default" w:ascii="Symbol" w:hAnsi="Symbol"/>
          <w:sz w:val="24"/>
          <w:szCs w:val="24"/>
          <w:rtl w:val="0"/>
          <w:lang w:val="en-US"/>
        </w:rPr>
        <w:t>·</w:t>
      </w:r>
      <w:r>
        <w:rPr>
          <w:rFonts w:ascii="SimSun" w:hAnsi="SimSun"/>
          <w:sz w:val="24"/>
          <w:szCs w:val="24"/>
          <w:rtl w:val="0"/>
          <w:lang w:val="en-US"/>
        </w:rPr>
        <w:t xml:space="preserve">  </w:t>
      </w:r>
      <w:r>
        <w:rPr>
          <w:rtl w:val="0"/>
          <w:lang w:val="en-US"/>
        </w:rPr>
        <w:t xml:space="preserve">HTML, CSS for frontend design </w:t>
      </w:r>
    </w:p>
    <w:p w14:paraId="26986F70">
      <w:pPr>
        <w:framePr w:hRule="auto" w:wrap="auto" w:vAnchor="margin" w:hAnchor="text" w:yAlign="inline"/>
      </w:pPr>
      <w:r>
        <w:rPr>
          <w:rFonts w:hint="default" w:ascii="Symbol" w:hAnsi="Symbol"/>
          <w:sz w:val="24"/>
          <w:szCs w:val="24"/>
          <w:rtl w:val="0"/>
          <w:lang w:val="en-US"/>
        </w:rPr>
        <w:t>·</w:t>
      </w:r>
      <w:r>
        <w:rPr>
          <w:rFonts w:ascii="SimSun" w:hAnsi="SimSun"/>
          <w:sz w:val="24"/>
          <w:szCs w:val="24"/>
          <w:rtl w:val="0"/>
          <w:lang w:val="en-US"/>
        </w:rPr>
        <w:t xml:space="preserve">  </w:t>
      </w:r>
      <w:r>
        <w:rPr>
          <w:rtl w:val="0"/>
          <w:lang w:val="en-US"/>
        </w:rPr>
        <w:t xml:space="preserve">JavaScript for application logic </w:t>
      </w:r>
    </w:p>
    <w:p w14:paraId="041A5B9E">
      <w:pPr>
        <w:framePr w:hRule="auto" w:wrap="auto" w:vAnchor="margin" w:hAnchor="text" w:yAlign="inline"/>
      </w:pPr>
      <w:r>
        <w:rPr>
          <w:rFonts w:hint="default" w:ascii="Symbol" w:hAnsi="Symbol"/>
          <w:sz w:val="24"/>
          <w:szCs w:val="24"/>
          <w:rtl w:val="0"/>
          <w:lang w:val="en-US"/>
        </w:rPr>
        <w:t>·</w:t>
      </w:r>
      <w:r>
        <w:rPr>
          <w:rFonts w:ascii="SimSun" w:hAnsi="SimSun"/>
          <w:sz w:val="24"/>
          <w:szCs w:val="24"/>
          <w:rtl w:val="0"/>
          <w:lang w:val="en-US"/>
        </w:rPr>
        <w:t xml:space="preserve">  </w:t>
      </w:r>
      <w:r>
        <w:rPr>
          <w:rtl w:val="0"/>
          <w:lang w:val="en-US"/>
        </w:rPr>
        <w:t xml:space="preserve">Firebase for backend services and database </w:t>
      </w:r>
    </w:p>
    <w:p w14:paraId="6845E297">
      <w:pPr>
        <w:framePr w:hRule="auto" w:wrap="auto" w:vAnchor="margin" w:hAnchor="text" w:yAlign="inline"/>
      </w:pPr>
      <w:r>
        <w:rPr>
          <w:rFonts w:hint="default" w:ascii="Symbol" w:hAnsi="Symbol"/>
          <w:sz w:val="24"/>
          <w:szCs w:val="24"/>
          <w:rtl w:val="0"/>
          <w:lang w:val="en-US"/>
        </w:rPr>
        <w:t>·</w:t>
      </w:r>
      <w:r>
        <w:rPr>
          <w:rFonts w:ascii="SimSun" w:hAnsi="SimSun"/>
          <w:sz w:val="24"/>
          <w:szCs w:val="24"/>
          <w:rtl w:val="0"/>
          <w:lang w:val="en-US"/>
        </w:rPr>
        <w:t xml:space="preserve">  </w:t>
      </w:r>
      <w:r>
        <w:rPr>
          <w:rtl w:val="0"/>
          <w:lang w:val="en-US"/>
        </w:rPr>
        <w:t xml:space="preserve">Tailwind CSS for UI design </w:t>
      </w:r>
    </w:p>
    <w:p w14:paraId="20CC7611">
      <w:pPr>
        <w:framePr w:hRule="auto" w:wrap="auto" w:vAnchor="margin" w:hAnchor="text" w:yAlign="inline"/>
      </w:pPr>
      <w:r>
        <w:rPr>
          <w:rFonts w:hint="default" w:ascii="Symbol" w:hAnsi="Symbol"/>
          <w:sz w:val="24"/>
          <w:szCs w:val="24"/>
          <w:rtl w:val="0"/>
          <w:lang w:val="en-US"/>
        </w:rPr>
        <w:t>·</w:t>
      </w:r>
      <w:r>
        <w:rPr>
          <w:rFonts w:ascii="SimSun" w:hAnsi="SimSun"/>
          <w:sz w:val="24"/>
          <w:szCs w:val="24"/>
          <w:rtl w:val="0"/>
          <w:lang w:val="en-US"/>
        </w:rPr>
        <w:t xml:space="preserve">  </w:t>
      </w:r>
      <w:r>
        <w:rPr>
          <w:rtl w:val="0"/>
          <w:lang w:val="en-US"/>
        </w:rPr>
        <w:t xml:space="preserve">VS Code for development </w:t>
      </w:r>
    </w:p>
    <w:p w14:paraId="1AD3D895">
      <w:pPr>
        <w:framePr w:hRule="auto" w:wrap="auto" w:vAnchor="margin" w:hAnchor="text" w:yAlign="inline"/>
      </w:pPr>
      <w:r>
        <w:rPr>
          <w:rFonts w:hint="default" w:ascii="Symbol" w:hAnsi="Symbol"/>
          <w:sz w:val="24"/>
          <w:szCs w:val="24"/>
          <w:rtl w:val="0"/>
          <w:lang w:val="en-US"/>
        </w:rPr>
        <w:t>·</w:t>
      </w:r>
      <w:r>
        <w:rPr>
          <w:rFonts w:ascii="SimSun" w:hAnsi="SimSun"/>
          <w:sz w:val="24"/>
          <w:szCs w:val="24"/>
          <w:rtl w:val="0"/>
          <w:lang w:val="en-US"/>
        </w:rPr>
        <w:t xml:space="preserve">  </w:t>
      </w:r>
      <w:r>
        <w:rPr>
          <w:rtl w:val="0"/>
          <w:lang w:val="en-US"/>
        </w:rPr>
        <w:t xml:space="preserve">Web browser for execution </w:t>
      </w:r>
    </w:p>
    <w:p w14:paraId="33630732">
      <w:pPr>
        <w:framePr w:hRule="auto" w:wrap="auto" w:vAnchor="margin" w:hAnchor="text" w:yAlign="inline"/>
      </w:pPr>
      <w:r>
        <w:rPr>
          <w:rFonts w:hint="default" w:ascii="Symbol" w:hAnsi="Symbol"/>
          <w:sz w:val="24"/>
          <w:szCs w:val="24"/>
          <w:rtl w:val="0"/>
          <w:lang w:val="en-US"/>
        </w:rPr>
        <w:t>·</w:t>
      </w:r>
      <w:r>
        <w:rPr>
          <w:rFonts w:ascii="SimSun" w:hAnsi="SimSun"/>
          <w:sz w:val="24"/>
          <w:szCs w:val="24"/>
          <w:rtl w:val="0"/>
          <w:lang w:val="en-US"/>
        </w:rPr>
        <w:t xml:space="preserve">  </w:t>
      </w:r>
      <w:r>
        <w:rPr>
          <w:rtl w:val="0"/>
          <w:lang w:val="en-US"/>
        </w:rPr>
        <w:t>GitHub for version control</w:t>
      </w:r>
    </w:p>
    <w:p w14:paraId="63A0B571">
      <w:pPr>
        <w:pStyle w:val="2"/>
        <w:keepNext w:val="0"/>
        <w:keepLines w:val="0"/>
        <w:framePr w:hRule="auto" w:wrap="auto" w:vAnchor="margin" w:hAnchor="text" w:yAlign="inline"/>
        <w:jc w:val="both"/>
        <w:rPr>
          <w:outline w:val="0"/>
          <w:color w:val="0D0D0D"/>
          <w:u w:color="000000"/>
        </w:rPr>
      </w:pPr>
      <w:r>
        <w:rPr>
          <w:outline w:val="0"/>
          <w:color w:val="0D0D0D"/>
          <w:u w:color="000000"/>
          <w:rtl w:val="0"/>
          <w:lang w:val="en-US"/>
        </w:rPr>
        <w:t>DATABASE DESIGN</w:t>
      </w:r>
    </w:p>
    <w:p w14:paraId="3B53295B">
      <w:pPr>
        <w:framePr w:hRule="auto" w:wrap="auto" w:vAnchor="margin" w:hAnchor="text" w:yAlign="inline"/>
        <w:spacing w:before="100" w:after="100" w:line="240" w:lineRule="auto"/>
        <w:jc w:val="both"/>
      </w:pPr>
      <w:r>
        <w:rPr>
          <w:rtl w:val="0"/>
          <w:lang w:val="en-US"/>
        </w:rPr>
        <w:t>The system uses a relational database to store user and application data.</w:t>
      </w:r>
    </w:p>
    <w:p w14:paraId="30045E6A">
      <w:pPr>
        <w:pStyle w:val="12"/>
        <w:framePr w:hRule="auto" w:wrap="auto" w:vAnchor="margin" w:hAnchor="text" w:yAlign="inline"/>
        <w:numPr>
          <w:ilvl w:val="0"/>
          <w:numId w:val="26"/>
        </w:numPr>
        <w:bidi w:val="0"/>
        <w:spacing w:before="100" w:after="100" w:line="240" w:lineRule="auto"/>
        <w:ind w:right="0"/>
        <w:jc w:val="both"/>
        <w:rPr>
          <w:b/>
          <w:bCs/>
          <w:rtl w:val="0"/>
          <w:lang w:val="en-US"/>
        </w:rPr>
      </w:pPr>
      <w:r>
        <w:rPr>
          <w:b/>
          <w:bCs/>
          <w:rtl w:val="0"/>
          <w:lang w:val="en-US"/>
        </w:rPr>
        <w:t>Table: users</w:t>
      </w:r>
    </w:p>
    <w:p w14:paraId="40E009B8">
      <w:pPr>
        <w:pStyle w:val="12"/>
        <w:framePr w:hRule="auto" w:wrap="auto" w:vAnchor="margin" w:hAnchor="text" w:yAlign="inline"/>
        <w:numPr>
          <w:ilvl w:val="0"/>
          <w:numId w:val="26"/>
        </w:numPr>
        <w:bidi w:val="0"/>
        <w:spacing w:before="100" w:after="100" w:line="240" w:lineRule="auto"/>
        <w:ind w:right="0"/>
        <w:jc w:val="both"/>
        <w:rPr>
          <w:rtl w:val="0"/>
          <w:lang w:val="en-US"/>
        </w:rPr>
      </w:pPr>
      <w:r>
        <w:rPr>
          <w:b/>
          <w:bCs/>
          <w:rtl w:val="0"/>
          <w:lang w:val="en-US"/>
        </w:rPr>
        <w:t>id:</w:t>
      </w:r>
      <w:r>
        <w:rPr>
          <w:rtl w:val="0"/>
          <w:lang w:val="en-US"/>
        </w:rPr>
        <w:t xml:space="preserve"> Unique identifier for each user (Primary Key) </w:t>
      </w:r>
    </w:p>
    <w:p w14:paraId="39010DCE">
      <w:pPr>
        <w:pStyle w:val="12"/>
        <w:framePr w:hRule="auto" w:wrap="auto" w:vAnchor="margin" w:hAnchor="text" w:yAlign="inline"/>
        <w:numPr>
          <w:ilvl w:val="0"/>
          <w:numId w:val="26"/>
        </w:numPr>
        <w:bidi w:val="0"/>
        <w:spacing w:before="100" w:after="100" w:line="240" w:lineRule="auto"/>
        <w:ind w:right="0"/>
        <w:jc w:val="both"/>
        <w:rPr>
          <w:rtl w:val="0"/>
          <w:lang w:val="en-US"/>
        </w:rPr>
      </w:pPr>
      <w:r>
        <w:rPr>
          <w:b/>
          <w:bCs/>
          <w:rtl w:val="0"/>
          <w:lang w:val="en-US"/>
        </w:rPr>
        <w:t>username:</w:t>
      </w:r>
      <w:r>
        <w:rPr>
          <w:rtl w:val="0"/>
          <w:lang w:val="en-US"/>
        </w:rPr>
        <w:t xml:space="preserve"> Stores user login name </w:t>
      </w:r>
    </w:p>
    <w:p w14:paraId="6D379737">
      <w:pPr>
        <w:pStyle w:val="12"/>
        <w:framePr w:hRule="auto" w:wrap="auto" w:vAnchor="margin" w:hAnchor="text" w:yAlign="inline"/>
        <w:numPr>
          <w:ilvl w:val="0"/>
          <w:numId w:val="26"/>
        </w:numPr>
        <w:bidi w:val="0"/>
        <w:spacing w:before="100" w:after="100" w:line="240" w:lineRule="auto"/>
        <w:ind w:right="0"/>
        <w:jc w:val="both"/>
        <w:rPr>
          <w:rtl w:val="0"/>
          <w:lang w:val="en-US"/>
        </w:rPr>
      </w:pPr>
      <w:r>
        <w:rPr>
          <w:b/>
          <w:bCs/>
          <w:rtl w:val="0"/>
          <w:lang w:val="en-US"/>
        </w:rPr>
        <w:t>email:</w:t>
      </w:r>
      <w:r>
        <w:rPr>
          <w:rtl w:val="0"/>
          <w:lang w:val="en-US"/>
        </w:rPr>
        <w:t xml:space="preserve"> Stores user email address </w:t>
      </w:r>
    </w:p>
    <w:p w14:paraId="04E0F850">
      <w:pPr>
        <w:pStyle w:val="12"/>
        <w:framePr w:hRule="auto" w:wrap="auto" w:vAnchor="margin" w:hAnchor="text" w:yAlign="inline"/>
        <w:numPr>
          <w:ilvl w:val="0"/>
          <w:numId w:val="26"/>
        </w:numPr>
        <w:bidi w:val="0"/>
        <w:spacing w:before="100" w:after="100" w:line="240" w:lineRule="auto"/>
        <w:ind w:right="0"/>
        <w:jc w:val="both"/>
        <w:rPr>
          <w:rtl w:val="0"/>
          <w:lang w:val="en-US"/>
        </w:rPr>
      </w:pPr>
      <w:r>
        <w:rPr>
          <w:b/>
          <w:bCs/>
          <w:rtl w:val="0"/>
          <w:lang w:val="en-US"/>
        </w:rPr>
        <w:t>password:</w:t>
      </w:r>
      <w:r>
        <w:rPr>
          <w:rtl w:val="0"/>
          <w:lang w:val="en-US"/>
        </w:rPr>
        <w:t xml:space="preserve"> Stores encrypted user password </w:t>
      </w:r>
    </w:p>
    <w:p w14:paraId="65132DA5">
      <w:pPr>
        <w:framePr w:hRule="auto" w:wrap="auto" w:vAnchor="margin" w:hAnchor="text" w:yAlign="inline"/>
        <w:spacing w:before="100" w:after="100" w:line="240" w:lineRule="auto"/>
        <w:jc w:val="both"/>
      </w:pPr>
      <w:r>
        <w:rPr>
          <w:rtl w:val="0"/>
          <w:lang w:val="en-US"/>
        </w:rPr>
        <w:t>This structure ensures secure and efficient storage of user information.</w:t>
      </w:r>
    </w:p>
    <w:p w14:paraId="5F8C1FEB">
      <w:pPr>
        <w:framePr w:hRule="auto" w:wrap="auto" w:vAnchor="margin" w:hAnchor="text" w:yAlign="inline"/>
        <w:jc w:val="both"/>
      </w:pPr>
    </w:p>
    <w:p w14:paraId="4A568B53">
      <w:pPr>
        <w:pStyle w:val="2"/>
        <w:keepNext w:val="0"/>
        <w:keepLines w:val="0"/>
        <w:framePr w:hRule="auto" w:wrap="auto" w:vAnchor="margin" w:hAnchor="text" w:yAlign="inline"/>
        <w:jc w:val="both"/>
        <w:rPr>
          <w:rFonts w:ascii="Times New Roman" w:hAnsi="Times New Roman" w:eastAsia="Times New Roman" w:cs="Times New Roman"/>
          <w:outline w:val="0"/>
          <w:color w:val="0D0D0D"/>
          <w:u w:color="000000"/>
        </w:rPr>
      </w:pPr>
      <w:r>
        <w:rPr>
          <w:rFonts w:ascii="Times New Roman" w:hAnsi="Times New Roman"/>
          <w:outline w:val="0"/>
          <w:color w:val="0D0D0D"/>
          <w:u w:color="000000"/>
          <w:rtl w:val="0"/>
          <w:lang w:val="en-US"/>
        </w:rPr>
        <w:t>IMPLEMENTATION</w:t>
      </w:r>
    </w:p>
    <w:p w14:paraId="5DF498A3">
      <w:pPr>
        <w:framePr w:hRule="auto" w:wrap="auto" w:vAnchor="margin" w:hAnchor="text" w:yAlign="inline"/>
        <w:jc w:val="both"/>
        <w:rPr>
          <w:rFonts w:ascii="Times New Roman" w:hAnsi="Times New Roman" w:eastAsia="Times New Roman" w:cs="Times New Roman"/>
          <w:sz w:val="26"/>
          <w:szCs w:val="26"/>
        </w:rPr>
      </w:pPr>
      <w:r>
        <w:rPr>
          <w:rFonts w:ascii="Times New Roman" w:hAnsi="Times New Roman"/>
          <w:sz w:val="26"/>
          <w:szCs w:val="26"/>
          <w:rtl w:val="0"/>
          <w:lang w:val="en-US"/>
        </w:rPr>
        <w:t>The system is implemented using a modular approach to simplify development and maintenance.</w:t>
      </w:r>
    </w:p>
    <w:p w14:paraId="226768C8">
      <w:pPr>
        <w:framePr w:hRule="auto" w:wrap="auto" w:vAnchor="margin" w:hAnchor="text" w:yAlign="inline"/>
        <w:jc w:val="both"/>
        <w:rPr>
          <w:rFonts w:ascii="Times New Roman" w:hAnsi="Times New Roman" w:eastAsia="Times New Roman" w:cs="Times New Roman"/>
          <w:b/>
          <w:bCs/>
          <w:sz w:val="26"/>
          <w:szCs w:val="26"/>
        </w:rPr>
      </w:pPr>
      <w:r>
        <w:rPr>
          <w:rFonts w:ascii="Times New Roman" w:hAnsi="Times New Roman"/>
          <w:b/>
          <w:bCs/>
          <w:sz w:val="26"/>
          <w:szCs w:val="26"/>
          <w:rtl w:val="0"/>
          <w:lang w:val="en-US"/>
        </w:rPr>
        <w:t>Modules Implemented</w:t>
      </w:r>
    </w:p>
    <w:p w14:paraId="0CCEAD44">
      <w:pPr>
        <w:framePr w:hRule="auto" w:wrap="auto" w:vAnchor="margin" w:hAnchor="text" w:yAlign="inline"/>
      </w:pPr>
      <w:r>
        <w:rPr>
          <w:rFonts w:ascii="Times New Roman" w:hAnsi="Times New Roman"/>
          <w:b/>
          <w:bCs/>
          <w:sz w:val="26"/>
          <w:szCs w:val="26"/>
          <w:rtl w:val="0"/>
          <w:lang w:val="en-US"/>
        </w:rPr>
        <w:t>User Authentication Module:</w:t>
      </w:r>
      <w:r>
        <w:rPr>
          <w:rFonts w:ascii="Times New Roman" w:hAnsi="Times New Roman" w:eastAsia="Times New Roman" w:cs="Times New Roman"/>
          <w:b/>
          <w:bCs/>
          <w:sz w:val="26"/>
          <w:szCs w:val="26"/>
        </w:rPr>
        <w:br w:type="textWrapping"/>
      </w:r>
      <w:r>
        <w:rPr>
          <w:rFonts w:hint="default" w:ascii="Symbol" w:hAnsi="Symbol"/>
          <w:sz w:val="24"/>
          <w:szCs w:val="24"/>
          <w:rtl w:val="0"/>
          <w:lang w:val="en-US"/>
        </w:rPr>
        <w:t>·</w:t>
      </w:r>
      <w:r>
        <w:rPr>
          <w:rFonts w:ascii="SimSun" w:hAnsi="SimSun"/>
          <w:sz w:val="24"/>
          <w:szCs w:val="24"/>
          <w:rtl w:val="0"/>
          <w:lang w:val="en-US"/>
        </w:rPr>
        <w:t xml:space="preserve">  </w:t>
      </w:r>
      <w:r>
        <w:rPr>
          <w:rtl w:val="0"/>
          <w:lang w:val="en-US"/>
        </w:rPr>
        <w:t xml:space="preserve">Manages user registration and login </w:t>
      </w:r>
    </w:p>
    <w:p w14:paraId="6066ED82">
      <w:pPr>
        <w:framePr w:hRule="auto" w:wrap="auto" w:vAnchor="margin" w:hAnchor="text" w:yAlign="inline"/>
      </w:pPr>
      <w:r>
        <w:rPr>
          <w:rFonts w:hint="default" w:ascii="Symbol" w:hAnsi="Symbol"/>
          <w:sz w:val="24"/>
          <w:szCs w:val="24"/>
          <w:rtl w:val="0"/>
          <w:lang w:val="en-US"/>
        </w:rPr>
        <w:t>·</w:t>
      </w:r>
      <w:r>
        <w:rPr>
          <w:rFonts w:ascii="SimSun" w:hAnsi="SimSun"/>
          <w:sz w:val="24"/>
          <w:szCs w:val="24"/>
          <w:rtl w:val="0"/>
          <w:lang w:val="en-US"/>
        </w:rPr>
        <w:t xml:space="preserve">  </w:t>
      </w:r>
      <w:r>
        <w:rPr>
          <w:rtl w:val="0"/>
          <w:lang w:val="en-US"/>
        </w:rPr>
        <w:t>Uses Firebase Authentication</w:t>
      </w:r>
    </w:p>
    <w:p w14:paraId="440D3028">
      <w:pPr>
        <w:framePr w:hRule="auto" w:wrap="auto" w:vAnchor="margin" w:hAnchor="text" w:yAlign="inline"/>
      </w:pPr>
      <w:r>
        <w:rPr>
          <w:rFonts w:ascii="Times New Roman" w:hAnsi="Times New Roman"/>
          <w:b/>
          <w:bCs/>
          <w:sz w:val="26"/>
          <w:szCs w:val="26"/>
          <w:rtl w:val="0"/>
          <w:lang w:val="en-US"/>
        </w:rPr>
        <w:t>Movie Module:</w:t>
      </w:r>
      <w:r>
        <w:rPr>
          <w:rFonts w:ascii="Times New Roman" w:hAnsi="Times New Roman" w:eastAsia="Times New Roman" w:cs="Times New Roman"/>
          <w:b/>
          <w:bCs/>
          <w:sz w:val="26"/>
          <w:szCs w:val="26"/>
        </w:rPr>
        <w:br w:type="textWrapping"/>
      </w:r>
      <w:r>
        <w:rPr>
          <w:rFonts w:hint="default" w:ascii="Symbol" w:hAnsi="Symbol"/>
          <w:sz w:val="24"/>
          <w:szCs w:val="24"/>
          <w:rtl w:val="0"/>
          <w:lang w:val="en-US"/>
        </w:rPr>
        <w:t>·</w:t>
      </w:r>
      <w:r>
        <w:rPr>
          <w:rFonts w:ascii="SimSun" w:hAnsi="SimSun"/>
          <w:sz w:val="24"/>
          <w:szCs w:val="24"/>
          <w:rtl w:val="0"/>
          <w:lang w:val="en-US"/>
        </w:rPr>
        <w:t xml:space="preserve">  </w:t>
      </w:r>
      <w:r>
        <w:rPr>
          <w:rtl w:val="0"/>
          <w:lang w:val="en-US"/>
        </w:rPr>
        <w:t xml:space="preserve">Displays movies and details </w:t>
      </w:r>
    </w:p>
    <w:p w14:paraId="42B0BACA">
      <w:pPr>
        <w:framePr w:hRule="auto" w:wrap="auto" w:vAnchor="margin" w:hAnchor="text" w:yAlign="inline"/>
        <w:rPr>
          <w:rFonts w:ascii="Times New Roman" w:hAnsi="Times New Roman" w:eastAsia="Times New Roman" w:cs="Times New Roman"/>
          <w:b/>
          <w:bCs/>
          <w:sz w:val="26"/>
          <w:szCs w:val="26"/>
        </w:rPr>
      </w:pPr>
      <w:r>
        <w:rPr>
          <w:rFonts w:hint="default" w:ascii="Symbol" w:hAnsi="Symbol"/>
          <w:sz w:val="24"/>
          <w:szCs w:val="24"/>
          <w:rtl w:val="0"/>
          <w:lang w:val="en-US"/>
        </w:rPr>
        <w:t>·</w:t>
      </w:r>
      <w:r>
        <w:rPr>
          <w:rFonts w:ascii="SimSun" w:hAnsi="SimSun"/>
          <w:sz w:val="24"/>
          <w:szCs w:val="24"/>
          <w:rtl w:val="0"/>
          <w:lang w:val="en-US"/>
        </w:rPr>
        <w:t xml:space="preserve">  </w:t>
      </w:r>
      <w:r>
        <w:rPr>
          <w:rtl w:val="0"/>
          <w:lang w:val="en-US"/>
        </w:rPr>
        <w:t>Supports search functionality</w:t>
      </w:r>
      <w:r>
        <w:rPr>
          <w:rFonts w:ascii="Times New Roman" w:hAnsi="Times New Roman"/>
          <w:b/>
          <w:bCs/>
          <w:sz w:val="26"/>
          <w:szCs w:val="26"/>
          <w:rtl w:val="0"/>
          <w:lang w:val="en-US"/>
        </w:rPr>
        <w:t xml:space="preserve"> </w:t>
      </w:r>
    </w:p>
    <w:p w14:paraId="57756763">
      <w:pPr>
        <w:pStyle w:val="3"/>
        <w:keepNext w:val="0"/>
        <w:keepLines w:val="0"/>
        <w:framePr w:hRule="auto" w:wrap="auto" w:vAnchor="margin" w:hAnchor="text" w:yAlign="inline"/>
        <w:rPr>
          <w:rFonts w:ascii="Times New Roman" w:hAnsi="Times New Roman" w:eastAsia="Times New Roman" w:cs="Times New Roman"/>
          <w:outline w:val="0"/>
          <w:color w:val="000000"/>
          <w:sz w:val="26"/>
          <w:szCs w:val="26"/>
          <w:u w:color="000000"/>
        </w:rPr>
      </w:pPr>
      <w:r>
        <w:rPr>
          <w:rFonts w:ascii="Times New Roman" w:hAnsi="Times New Roman"/>
          <w:outline w:val="0"/>
          <w:color w:val="000000"/>
          <w:sz w:val="26"/>
          <w:szCs w:val="26"/>
          <w:u w:color="000000"/>
          <w:rtl w:val="0"/>
          <w:lang w:val="en-US"/>
        </w:rPr>
        <w:t>Theatre Module</w:t>
      </w:r>
    </w:p>
    <w:p w14:paraId="577C53FC">
      <w:pPr>
        <w:framePr w:hRule="auto" w:wrap="auto" w:vAnchor="margin" w:hAnchor="text" w:yAlign="inline"/>
        <w:numPr>
          <w:ilvl w:val="0"/>
          <w:numId w:val="27"/>
        </w:numPr>
        <w:spacing w:after="0"/>
        <w:rPr>
          <w:lang w:val="en-US"/>
        </w:rPr>
      </w:pPr>
      <w:r>
        <w:rPr>
          <w:rtl w:val="0"/>
          <w:lang w:val="en-US"/>
        </w:rPr>
        <w:t xml:space="preserve">Shows theatres based on location </w:t>
      </w:r>
    </w:p>
    <w:p w14:paraId="39476257">
      <w:pPr>
        <w:framePr w:hRule="auto" w:wrap="auto" w:vAnchor="margin" w:hAnchor="text" w:yAlign="inline"/>
        <w:numPr>
          <w:ilvl w:val="0"/>
          <w:numId w:val="27"/>
        </w:numPr>
        <w:spacing w:after="0"/>
        <w:rPr>
          <w:lang w:val="en-US"/>
        </w:rPr>
      </w:pPr>
      <w:r>
        <w:rPr>
          <w:rtl w:val="0"/>
          <w:lang w:val="en-US"/>
        </w:rPr>
        <w:t xml:space="preserve">Displays available show timings </w:t>
      </w:r>
    </w:p>
    <w:p w14:paraId="150E9D58">
      <w:pPr>
        <w:pStyle w:val="3"/>
        <w:keepNext w:val="0"/>
        <w:keepLines w:val="0"/>
        <w:framePr w:hRule="auto" w:wrap="auto" w:vAnchor="margin" w:hAnchor="text" w:yAlign="inline"/>
        <w:rPr>
          <w:rFonts w:ascii="Times New Roman" w:hAnsi="Times New Roman" w:eastAsia="Times New Roman" w:cs="Times New Roman"/>
          <w:outline w:val="0"/>
          <w:color w:val="000000"/>
          <w:sz w:val="26"/>
          <w:szCs w:val="26"/>
          <w:u w:color="000000"/>
        </w:rPr>
      </w:pPr>
      <w:r>
        <w:rPr>
          <w:rFonts w:ascii="Times New Roman" w:hAnsi="Times New Roman"/>
          <w:outline w:val="0"/>
          <w:color w:val="000000"/>
          <w:sz w:val="26"/>
          <w:szCs w:val="26"/>
          <w:u w:color="000000"/>
          <w:rtl w:val="0"/>
          <w:lang w:val="en-US"/>
        </w:rPr>
        <w:t>Seat Selection Module</w:t>
      </w:r>
    </w:p>
    <w:p w14:paraId="2ADEC5C4">
      <w:pPr>
        <w:framePr w:hRule="auto" w:wrap="auto" w:vAnchor="margin" w:hAnchor="text" w:yAlign="inline"/>
        <w:numPr>
          <w:ilvl w:val="0"/>
          <w:numId w:val="28"/>
        </w:numPr>
        <w:spacing w:after="0"/>
        <w:rPr>
          <w:lang w:val="en-US"/>
        </w:rPr>
      </w:pPr>
      <w:r>
        <w:rPr>
          <w:rtl w:val="0"/>
          <w:lang w:val="en-US"/>
        </w:rPr>
        <w:t xml:space="preserve">Provides interactive seat layout </w:t>
      </w:r>
    </w:p>
    <w:p w14:paraId="147C9DFB">
      <w:pPr>
        <w:framePr w:hRule="auto" w:wrap="auto" w:vAnchor="margin" w:hAnchor="text" w:yAlign="inline"/>
        <w:numPr>
          <w:ilvl w:val="0"/>
          <w:numId w:val="28"/>
        </w:numPr>
        <w:spacing w:after="0"/>
        <w:rPr>
          <w:lang w:val="en-US"/>
        </w:rPr>
      </w:pPr>
      <w:r>
        <w:rPr>
          <w:rtl w:val="0"/>
          <w:lang w:val="en-US"/>
        </w:rPr>
        <w:t xml:space="preserve">Prevents booking of already occupied seats </w:t>
      </w:r>
    </w:p>
    <w:p w14:paraId="1CA3ADF9">
      <w:pPr>
        <w:pStyle w:val="3"/>
        <w:keepNext w:val="0"/>
        <w:keepLines w:val="0"/>
        <w:framePr w:hRule="auto" w:wrap="auto" w:vAnchor="margin" w:hAnchor="text" w:yAlign="inline"/>
        <w:rPr>
          <w:rFonts w:ascii="Times New Roman" w:hAnsi="Times New Roman" w:eastAsia="Times New Roman" w:cs="Times New Roman"/>
          <w:outline w:val="0"/>
          <w:color w:val="000000"/>
          <w:sz w:val="26"/>
          <w:szCs w:val="26"/>
          <w:u w:color="000000"/>
        </w:rPr>
      </w:pPr>
      <w:r>
        <w:rPr>
          <w:rFonts w:ascii="Times New Roman" w:hAnsi="Times New Roman"/>
          <w:outline w:val="0"/>
          <w:color w:val="000000"/>
          <w:sz w:val="26"/>
          <w:szCs w:val="26"/>
          <w:u w:color="000000"/>
          <w:rtl w:val="0"/>
          <w:lang w:val="en-US"/>
        </w:rPr>
        <w:t>Booking Module</w:t>
      </w:r>
    </w:p>
    <w:p w14:paraId="5654B7DF">
      <w:pPr>
        <w:framePr w:hRule="auto" w:wrap="auto" w:vAnchor="margin" w:hAnchor="text" w:yAlign="inline"/>
        <w:numPr>
          <w:ilvl w:val="0"/>
          <w:numId w:val="29"/>
        </w:numPr>
        <w:spacing w:after="0"/>
        <w:rPr>
          <w:lang w:val="en-US"/>
        </w:rPr>
      </w:pPr>
      <w:r>
        <w:rPr>
          <w:rtl w:val="0"/>
          <w:lang w:val="en-US"/>
        </w:rPr>
        <w:t xml:space="preserve">Calculates ticket price </w:t>
      </w:r>
    </w:p>
    <w:p w14:paraId="25911613">
      <w:pPr>
        <w:framePr w:hRule="auto" w:wrap="auto" w:vAnchor="margin" w:hAnchor="text" w:yAlign="inline"/>
        <w:numPr>
          <w:ilvl w:val="0"/>
          <w:numId w:val="29"/>
        </w:numPr>
        <w:spacing w:after="0"/>
        <w:rPr>
          <w:lang w:val="en-US"/>
        </w:rPr>
      </w:pPr>
      <w:r>
        <w:rPr>
          <w:rtl w:val="0"/>
          <w:lang w:val="en-US"/>
        </w:rPr>
        <w:t xml:space="preserve">Confirms booking and updates database </w:t>
      </w:r>
    </w:p>
    <w:p w14:paraId="27922CA2">
      <w:pPr>
        <w:framePr w:hRule="auto" w:wrap="auto" w:vAnchor="margin" w:hAnchor="text" w:yAlign="inline"/>
        <w:numPr>
          <w:ilvl w:val="0"/>
          <w:numId w:val="29"/>
        </w:numPr>
        <w:spacing w:after="0"/>
        <w:rPr>
          <w:lang w:val="en-US"/>
        </w:rPr>
      </w:pPr>
      <w:r>
        <w:rPr>
          <w:rtl w:val="0"/>
          <w:lang w:val="en-US"/>
        </w:rPr>
        <w:t xml:space="preserve">Generates ticket with unique ID </w:t>
      </w:r>
    </w:p>
    <w:p w14:paraId="03EB4948">
      <w:pPr>
        <w:pStyle w:val="3"/>
        <w:keepNext w:val="0"/>
        <w:keepLines w:val="0"/>
        <w:framePr w:hRule="auto" w:wrap="auto" w:vAnchor="margin" w:hAnchor="text" w:yAlign="inline"/>
        <w:rPr>
          <w:rFonts w:ascii="Times New Roman" w:hAnsi="Times New Roman" w:eastAsia="Times New Roman" w:cs="Times New Roman"/>
          <w:outline w:val="0"/>
          <w:color w:val="000000"/>
          <w:sz w:val="26"/>
          <w:szCs w:val="26"/>
          <w:u w:color="000000"/>
        </w:rPr>
      </w:pPr>
      <w:r>
        <w:rPr>
          <w:rFonts w:ascii="Times New Roman" w:hAnsi="Times New Roman" w:eastAsia="Times New Roman" w:cs="Times New Roman"/>
          <w:outline w:val="0"/>
          <w:color w:val="000000"/>
          <w:sz w:val="26"/>
          <w:szCs w:val="26"/>
          <w:u w:color="000000"/>
        </w:rPr>
        <w:br w:type="textWrapping"/>
      </w:r>
      <w:r>
        <w:rPr>
          <w:rFonts w:ascii="Times New Roman" w:hAnsi="Times New Roman" w:eastAsia="Times New Roman" w:cs="Times New Roman"/>
          <w:outline w:val="0"/>
          <w:color w:val="000000"/>
          <w:sz w:val="26"/>
          <w:szCs w:val="26"/>
          <w:u w:color="000000"/>
        </w:rPr>
        <w:br w:type="textWrapping"/>
      </w:r>
      <w:r>
        <w:rPr>
          <w:rFonts w:ascii="Times New Roman" w:hAnsi="Times New Roman"/>
          <w:outline w:val="0"/>
          <w:color w:val="000000"/>
          <w:sz w:val="26"/>
          <w:szCs w:val="26"/>
          <w:u w:color="000000"/>
          <w:rtl w:val="0"/>
          <w:lang w:val="en-US"/>
        </w:rPr>
        <w:t>Profile Module</w:t>
      </w:r>
    </w:p>
    <w:p w14:paraId="22493745">
      <w:pPr>
        <w:framePr w:hRule="auto" w:wrap="auto" w:vAnchor="margin" w:hAnchor="text" w:yAlign="inline"/>
        <w:numPr>
          <w:ilvl w:val="0"/>
          <w:numId w:val="30"/>
        </w:numPr>
        <w:spacing w:after="0"/>
        <w:rPr>
          <w:lang w:val="en-US"/>
        </w:rPr>
      </w:pPr>
      <w:r>
        <w:rPr>
          <w:rtl w:val="0"/>
          <w:lang w:val="en-US"/>
        </w:rPr>
        <w:t xml:space="preserve">Displays user details </w:t>
      </w:r>
    </w:p>
    <w:p w14:paraId="75518625">
      <w:pPr>
        <w:framePr w:hRule="auto" w:wrap="auto" w:vAnchor="margin" w:hAnchor="text" w:yAlign="inline"/>
        <w:numPr>
          <w:ilvl w:val="0"/>
          <w:numId w:val="30"/>
        </w:numPr>
        <w:spacing w:after="0"/>
        <w:rPr>
          <w:lang w:val="en-US"/>
        </w:rPr>
      </w:pPr>
      <w:r>
        <w:rPr>
          <w:rtl w:val="0"/>
          <w:lang w:val="en-US"/>
        </w:rPr>
        <w:t>Shows booking history</w:t>
      </w:r>
    </w:p>
    <w:p w14:paraId="29824A58">
      <w:pPr>
        <w:framePr w:hRule="auto" w:wrap="auto" w:vAnchor="margin" w:hAnchor="text" w:yAlign="inline"/>
        <w:jc w:val="both"/>
        <w:rPr>
          <w:rFonts w:ascii="Times New Roman" w:hAnsi="Times New Roman" w:eastAsia="Times New Roman" w:cs="Times New Roman"/>
          <w:sz w:val="26"/>
          <w:szCs w:val="26"/>
        </w:rPr>
      </w:pPr>
    </w:p>
    <w:p w14:paraId="67F12FE3">
      <w:pPr>
        <w:framePr w:hRule="auto" w:wrap="auto" w:vAnchor="margin" w:hAnchor="text" w:yAlign="inline"/>
        <w:jc w:val="both"/>
        <w:rPr>
          <w:rFonts w:ascii="Times New Roman" w:hAnsi="Times New Roman" w:eastAsia="Times New Roman" w:cs="Times New Roman"/>
          <w:b/>
          <w:bCs/>
        </w:rPr>
      </w:pPr>
      <w:r>
        <w:rPr>
          <w:rFonts w:ascii="Times New Roman" w:hAnsi="Times New Roman"/>
          <w:b/>
          <w:bCs/>
          <w:rtl w:val="0"/>
          <w:lang w:val="en-US"/>
        </w:rPr>
        <w:t>RESULTS</w:t>
      </w:r>
      <w:bookmarkStart w:id="0" w:name="_GoBack"/>
      <w:bookmarkEnd w:id="0"/>
    </w:p>
    <w:p w14:paraId="0C1FE4F5">
      <w:pPr>
        <w:framePr w:hRule="auto" w:wrap="auto" w:vAnchor="margin" w:hAnchor="text" w:yAlign="inline"/>
        <w:jc w:val="both"/>
        <w:rPr>
          <w:rFonts w:ascii="Times New Roman" w:hAnsi="Times New Roman" w:eastAsia="Times New Roman" w:cs="Times New Roman"/>
          <w:b/>
          <w:bCs/>
          <w:outline w:val="0"/>
          <w:color w:val="0070C0"/>
          <w:u w:val="single" w:color="4F81BD"/>
        </w:rPr>
      </w:pPr>
      <w:r>
        <w:rPr>
          <w:rFonts w:ascii="Times New Roman" w:hAnsi="Times New Roman"/>
          <w:b/>
          <w:bCs/>
          <w:rtl w:val="0"/>
          <w:lang w:val="en-US"/>
        </w:rPr>
        <w:t xml:space="preserve"> Link</w:t>
      </w:r>
      <w:r>
        <w:rPr>
          <w:rFonts w:ascii="Times New Roman" w:hAnsi="Times New Roman"/>
          <w:b/>
          <w:bCs/>
          <w:outline w:val="0"/>
          <w:color w:val="0D0D0D"/>
          <w:u w:color="000000"/>
          <w:rtl w:val="0"/>
          <w:lang w:val="en-US"/>
        </w:rPr>
        <w:t>:</w:t>
      </w:r>
      <w:r>
        <w:rPr>
          <w:rFonts w:ascii="Times New Roman" w:hAnsi="Times New Roman"/>
          <w:outline w:val="0"/>
          <w:color w:val="0070C0"/>
          <w:u w:val="single" w:color="4F81BD"/>
          <w:rtl w:val="0"/>
          <w:lang w:val="en-US"/>
        </w:rPr>
        <w:t>file:///C:/Users/anuva/AppData/Local/Temp/10221ffe-9459-456e-83e5-bb6c5a481ede_WT%20Project.zip.ede/WT%20Project/index.html</w:t>
      </w:r>
    </w:p>
    <w:p w14:paraId="2E38C969">
      <w:pPr>
        <w:framePr w:hRule="auto" w:wrap="auto" w:vAnchor="margin" w:hAnchor="text" w:yAlign="inline"/>
        <w:jc w:val="both"/>
        <w:rPr>
          <w:rFonts w:ascii="Times New Roman" w:hAnsi="Times New Roman" w:eastAsia="Times New Roman" w:cs="Times New Roman"/>
          <w:b/>
          <w:bCs/>
        </w:rPr>
      </w:pPr>
      <w:r>
        <w:rPr>
          <w:rFonts w:ascii="Times New Roman" w:hAnsi="Times New Roman" w:eastAsia="Times New Roman" w:cs="Times New Roman"/>
          <w:b/>
          <w:bCs/>
          <w:sz w:val="28"/>
          <w:szCs w:val="28"/>
        </w:rPr>
        <w:br w:type="textWrapping"/>
      </w:r>
      <w:r>
        <w:rPr>
          <w:rFonts w:ascii="Times New Roman" w:hAnsi="Times New Roman" w:eastAsia="Times New Roman" w:cs="Times New Roman"/>
          <w:b/>
          <w:bCs/>
          <w:sz w:val="28"/>
          <w:szCs w:val="28"/>
        </w:rPr>
        <w:br w:type="textWrapping"/>
      </w:r>
      <w:r>
        <w:rPr>
          <w:rFonts w:ascii="Times New Roman" w:hAnsi="Times New Roman"/>
          <w:b/>
          <w:bCs/>
          <w:rtl w:val="0"/>
          <w:lang w:val="en-US"/>
        </w:rPr>
        <w:t>Location Selection:</w:t>
      </w:r>
    </w:p>
    <w:p w14:paraId="0954D79A">
      <w:pPr>
        <w:framePr w:hRule="auto" w:wrap="auto" w:vAnchor="margin" w:hAnchor="text" w:yAlign="inline"/>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br w:type="textWrapping"/>
      </w:r>
      <w:r>
        <w:rPr>
          <w:rFonts w:ascii="Times New Roman" w:hAnsi="Times New Roman" w:eastAsia="Times New Roman" w:cs="Times New Roman"/>
          <w:b/>
          <w:bCs/>
          <w:sz w:val="28"/>
          <w:szCs w:val="28"/>
        </w:rPr>
        <w:drawing>
          <wp:inline distT="0" distB="0" distL="0" distR="0">
            <wp:extent cx="6186170" cy="2767330"/>
            <wp:effectExtent l="0" t="0" r="1270" b="6350"/>
            <wp:docPr id="1073741829" name="officeArt object" descr="Screenshot 2026-04-14 203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officeArt object" descr="Screenshot 2026-04-14 203046"/>
                    <pic:cNvPicPr>
                      <a:picLocks noChangeAspect="1"/>
                    </pic:cNvPicPr>
                  </pic:nvPicPr>
                  <pic:blipFill>
                    <a:blip r:embed="rId11"/>
                    <a:stretch>
                      <a:fillRect/>
                    </a:stretch>
                  </pic:blipFill>
                  <pic:spPr>
                    <a:xfrm>
                      <a:off x="0" y="0"/>
                      <a:ext cx="6186171" cy="2767330"/>
                    </a:xfrm>
                    <a:prstGeom prst="rect">
                      <a:avLst/>
                    </a:prstGeom>
                    <a:ln w="12700" cap="flat">
                      <a:noFill/>
                      <a:miter lim="400000"/>
                      <a:headEnd/>
                      <a:tailEnd/>
                    </a:ln>
                    <a:effectLst/>
                  </pic:spPr>
                </pic:pic>
              </a:graphicData>
            </a:graphic>
          </wp:inline>
        </w:drawing>
      </w:r>
      <w:r>
        <w:rPr>
          <w:rFonts w:ascii="Times New Roman" w:hAnsi="Times New Roman" w:eastAsia="Times New Roman" w:cs="Times New Roman"/>
          <w:b/>
          <w:bCs/>
          <w:sz w:val="28"/>
          <w:szCs w:val="28"/>
        </w:rPr>
        <w:br w:type="textWrapping"/>
      </w:r>
      <w:r>
        <w:rPr>
          <w:rFonts w:ascii="Times New Roman" w:hAnsi="Times New Roman" w:eastAsia="Times New Roman" w:cs="Times New Roman"/>
          <w:b/>
          <w:bCs/>
          <w:sz w:val="28"/>
          <w:szCs w:val="28"/>
        </w:rPr>
        <w:br w:type="textWrapping"/>
      </w:r>
      <w:r>
        <w:rPr>
          <w:rFonts w:hint="default" w:ascii="Times New Roman" w:hAnsi="Times New Roman" w:eastAsia="Times New Roman" w:cs="Times New Roman"/>
          <w:b/>
          <w:bCs/>
          <w:sz w:val="28"/>
          <w:szCs w:val="28"/>
          <w:lang w:val="en-IN"/>
        </w:rPr>
        <w:t>Sign Up Page:</w:t>
      </w:r>
      <w:r>
        <w:rPr>
          <w:rFonts w:ascii="Times New Roman" w:hAnsi="Times New Roman" w:eastAsia="Times New Roman" w:cs="Times New Roman"/>
          <w:b/>
          <w:bCs/>
          <w:sz w:val="28"/>
          <w:szCs w:val="28"/>
        </w:rPr>
        <w:br w:type="textWrapping"/>
      </w:r>
      <w:r>
        <w:rPr>
          <w:rFonts w:ascii="Times New Roman" w:hAnsi="Times New Roman" w:eastAsia="Times New Roman" w:cs="Times New Roman"/>
          <w:b/>
          <w:bCs/>
          <w:sz w:val="28"/>
          <w:szCs w:val="28"/>
        </w:rPr>
        <w:br w:type="textWrapping"/>
      </w:r>
      <w:r>
        <w:rPr>
          <w:rFonts w:ascii="Times New Roman" w:hAnsi="Times New Roman" w:eastAsia="Times New Roman" w:cs="Times New Roman"/>
          <w:b/>
          <w:bCs/>
          <w:sz w:val="28"/>
          <w:szCs w:val="28"/>
        </w:rPr>
        <w:drawing>
          <wp:inline distT="0" distB="0" distL="114300" distR="114300">
            <wp:extent cx="6181090" cy="2928620"/>
            <wp:effectExtent l="0" t="0" r="6350" b="12700"/>
            <wp:docPr id="1" name="Picture 1" descr="WhatsApp Image 2026-04-14 at 9.32.0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4-14 at 9.32.05 PM"/>
                    <pic:cNvPicPr>
                      <a:picLocks noChangeAspect="1"/>
                    </pic:cNvPicPr>
                  </pic:nvPicPr>
                  <pic:blipFill>
                    <a:blip r:embed="rId12"/>
                    <a:stretch>
                      <a:fillRect/>
                    </a:stretch>
                  </pic:blipFill>
                  <pic:spPr>
                    <a:xfrm>
                      <a:off x="0" y="0"/>
                      <a:ext cx="6181090" cy="2928620"/>
                    </a:xfrm>
                    <a:prstGeom prst="rect">
                      <a:avLst/>
                    </a:prstGeom>
                  </pic:spPr>
                </pic:pic>
              </a:graphicData>
            </a:graphic>
          </wp:inline>
        </w:drawing>
      </w:r>
      <w:r>
        <w:rPr>
          <w:rFonts w:ascii="Times New Roman" w:hAnsi="Times New Roman" w:eastAsia="Times New Roman" w:cs="Times New Roman"/>
          <w:b/>
          <w:bCs/>
          <w:sz w:val="28"/>
          <w:szCs w:val="28"/>
        </w:rPr>
        <w:br w:type="textWrapping"/>
      </w:r>
      <w:r>
        <w:rPr>
          <w:rFonts w:ascii="Times New Roman" w:hAnsi="Times New Roman" w:eastAsia="Times New Roman" w:cs="Times New Roman"/>
          <w:b/>
          <w:bCs/>
          <w:sz w:val="28"/>
          <w:szCs w:val="28"/>
        </w:rPr>
        <w:br w:type="textWrapping"/>
      </w:r>
      <w:r>
        <w:rPr>
          <w:rFonts w:ascii="Times New Roman" w:hAnsi="Times New Roman" w:eastAsia="Times New Roman" w:cs="Times New Roman"/>
          <w:b/>
          <w:bCs/>
          <w:sz w:val="28"/>
          <w:szCs w:val="28"/>
        </w:rPr>
        <w:br w:type="textWrapping"/>
      </w:r>
      <w:r>
        <w:rPr>
          <w:rFonts w:hint="default" w:ascii="Times New Roman" w:hAnsi="Times New Roman" w:eastAsia="Times New Roman" w:cs="Times New Roman"/>
          <w:b/>
          <w:bCs/>
          <w:sz w:val="28"/>
          <w:szCs w:val="28"/>
          <w:lang w:val="en-IN"/>
        </w:rPr>
        <w:t>Login Page:</w:t>
      </w:r>
      <w:r>
        <w:rPr>
          <w:rFonts w:hint="default" w:ascii="Times New Roman" w:hAnsi="Times New Roman" w:eastAsia="Times New Roman" w:cs="Times New Roman"/>
          <w:b/>
          <w:bCs/>
          <w:sz w:val="28"/>
          <w:szCs w:val="28"/>
          <w:lang w:val="en-IN"/>
        </w:rPr>
        <w:br w:type="textWrapping"/>
      </w:r>
      <w:r>
        <w:rPr>
          <w:rFonts w:ascii="Times New Roman" w:hAnsi="Times New Roman" w:eastAsia="Times New Roman" w:cs="Times New Roman"/>
          <w:b/>
          <w:bCs/>
          <w:sz w:val="28"/>
          <w:szCs w:val="28"/>
        </w:rPr>
        <w:drawing>
          <wp:inline distT="0" distB="0" distL="114300" distR="114300">
            <wp:extent cx="6181090" cy="2619375"/>
            <wp:effectExtent l="0" t="0" r="6350" b="1905"/>
            <wp:docPr id="3" name="Picture 3" descr="WhatsApp Image 2026-04-14 at 9.31.4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4-14 at 9.31.42 PM"/>
                    <pic:cNvPicPr>
                      <a:picLocks noChangeAspect="1"/>
                    </pic:cNvPicPr>
                  </pic:nvPicPr>
                  <pic:blipFill>
                    <a:blip r:embed="rId13"/>
                    <a:stretch>
                      <a:fillRect/>
                    </a:stretch>
                  </pic:blipFill>
                  <pic:spPr>
                    <a:xfrm>
                      <a:off x="0" y="0"/>
                      <a:ext cx="6181090" cy="2619375"/>
                    </a:xfrm>
                    <a:prstGeom prst="rect">
                      <a:avLst/>
                    </a:prstGeom>
                  </pic:spPr>
                </pic:pic>
              </a:graphicData>
            </a:graphic>
          </wp:inline>
        </w:drawing>
      </w:r>
    </w:p>
    <w:p w14:paraId="4A79D954">
      <w:pPr>
        <w:framePr w:hRule="auto" w:wrap="auto" w:vAnchor="margin" w:hAnchor="text" w:yAlign="inline"/>
        <w:jc w:val="both"/>
        <w:rPr>
          <w:rFonts w:ascii="Times New Roman" w:hAnsi="Times New Roman" w:eastAsia="Times New Roman" w:cs="Times New Roman"/>
          <w:b/>
          <w:bCs/>
          <w:sz w:val="28"/>
          <w:szCs w:val="28"/>
        </w:rPr>
      </w:pPr>
    </w:p>
    <w:p w14:paraId="4E5054F2">
      <w:pPr>
        <w:framePr w:hRule="auto" w:wrap="auto" w:vAnchor="margin" w:hAnchor="text" w:yAlign="inline"/>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br w:type="textWrapping"/>
      </w:r>
      <w:r>
        <w:rPr>
          <w:rFonts w:ascii="Times New Roman" w:hAnsi="Times New Roman"/>
          <w:b/>
          <w:bCs/>
          <w:sz w:val="28"/>
          <w:szCs w:val="28"/>
          <w:rtl w:val="0"/>
          <w:lang w:val="en-US"/>
        </w:rPr>
        <w:t xml:space="preserve">Home Page: </w:t>
      </w:r>
    </w:p>
    <w:p w14:paraId="4B14D771">
      <w:pPr>
        <w:framePr w:hRule="auto" w:wrap="auto" w:vAnchor="margin" w:hAnchor="text" w:yAlign="inline"/>
        <w:jc w:val="left"/>
        <w:rPr>
          <w:rFonts w:ascii="Times New Roman" w:hAnsi="Times New Roman" w:eastAsia="Times New Roman" w:cs="Times New Roman"/>
          <w:b/>
          <w:bCs/>
          <w:sz w:val="24"/>
          <w:szCs w:val="24"/>
        </w:rPr>
      </w:pPr>
      <w:r>
        <w:rPr>
          <w:rFonts w:ascii="Times New Roman" w:hAnsi="Times New Roman" w:eastAsia="Times New Roman" w:cs="Times New Roman"/>
          <w:b/>
          <w:bCs/>
        </w:rPr>
        <w:drawing>
          <wp:inline distT="0" distB="0" distL="0" distR="0">
            <wp:extent cx="5848985" cy="3465830"/>
            <wp:effectExtent l="0" t="0" r="0" b="0"/>
            <wp:docPr id="1073741830" name="officeArt object" descr="WhatsApp Image 2026-04-14 at 2.22.0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0" name="officeArt object" descr="WhatsApp Image 2026-04-14 at 2.22.05 PM"/>
                    <pic:cNvPicPr>
                      <a:picLocks noChangeAspect="1"/>
                    </pic:cNvPicPr>
                  </pic:nvPicPr>
                  <pic:blipFill>
                    <a:blip r:embed="rId14"/>
                    <a:stretch>
                      <a:fillRect/>
                    </a:stretch>
                  </pic:blipFill>
                  <pic:spPr>
                    <a:xfrm>
                      <a:off x="0" y="0"/>
                      <a:ext cx="5848985" cy="3465830"/>
                    </a:xfrm>
                    <a:prstGeom prst="rect">
                      <a:avLst/>
                    </a:prstGeom>
                    <a:ln w="12700" cap="flat">
                      <a:noFill/>
                      <a:miter lim="400000"/>
                      <a:headEnd/>
                      <a:tailEnd/>
                    </a:ln>
                    <a:effectLst/>
                  </pic:spPr>
                </pic:pic>
              </a:graphicData>
            </a:graphic>
          </wp:inline>
        </w:drawing>
      </w:r>
      <w:r>
        <w:rPr>
          <w:rFonts w:ascii="Times New Roman" w:hAnsi="Times New Roman" w:eastAsia="Times New Roman" w:cs="Times New Roman"/>
          <w:b/>
          <w:bCs/>
        </w:rPr>
        <w:br w:type="textWrapping"/>
      </w:r>
      <w:r>
        <w:rPr>
          <w:rFonts w:ascii="Times New Roman" w:hAnsi="Times New Roman" w:eastAsia="Times New Roman" w:cs="Times New Roman"/>
          <w:b/>
          <w:bCs/>
        </w:rPr>
        <w:br w:type="textWrapping"/>
      </w:r>
      <w:r>
        <w:rPr>
          <w:rFonts w:ascii="Times New Roman" w:hAnsi="Times New Roman" w:eastAsia="Times New Roman" w:cs="Times New Roman"/>
          <w:b/>
          <w:bCs/>
        </w:rPr>
        <w:br w:type="textWrapping"/>
      </w:r>
      <w:r>
        <w:rPr>
          <w:rFonts w:ascii="Times New Roman" w:hAnsi="Times New Roman" w:eastAsia="Times New Roman" w:cs="Times New Roman"/>
          <w:b/>
          <w:bCs/>
        </w:rPr>
        <w:br w:type="textWrapping"/>
      </w:r>
      <w:r>
        <w:rPr>
          <w:rFonts w:ascii="Times New Roman" w:hAnsi="Times New Roman" w:eastAsia="Times New Roman" w:cs="Times New Roman"/>
          <w:b/>
          <w:bCs/>
        </w:rPr>
        <w:br w:type="textWrapping"/>
      </w:r>
      <w:r>
        <w:rPr>
          <w:rFonts w:ascii="Times New Roman" w:hAnsi="Times New Roman" w:eastAsia="Times New Roman" w:cs="Times New Roman"/>
          <w:b/>
          <w:bCs/>
        </w:rPr>
        <w:br w:type="textWrapping"/>
      </w:r>
      <w:r>
        <w:rPr>
          <w:rFonts w:ascii="Times New Roman" w:hAnsi="Times New Roman" w:eastAsia="Times New Roman" w:cs="Times New Roman"/>
          <w:b/>
          <w:bCs/>
        </w:rPr>
        <w:br w:type="textWrapping"/>
      </w:r>
      <w:r>
        <w:rPr>
          <w:rFonts w:ascii="Times New Roman" w:hAnsi="Times New Roman" w:eastAsia="Times New Roman" w:cs="Times New Roman"/>
          <w:b/>
          <w:bCs/>
        </w:rPr>
        <w:br w:type="textWrapping"/>
      </w:r>
      <w:r>
        <w:rPr>
          <w:rFonts w:ascii="Times New Roman" w:hAnsi="Times New Roman" w:eastAsia="Times New Roman" w:cs="Times New Roman"/>
          <w:b/>
          <w:bCs/>
        </w:rPr>
        <w:br w:type="textWrapping"/>
      </w:r>
      <w:r>
        <w:rPr>
          <w:rFonts w:ascii="Times New Roman" w:hAnsi="Times New Roman"/>
          <w:b/>
          <w:bCs/>
          <w:rtl w:val="0"/>
          <w:lang w:val="en-US"/>
        </w:rPr>
        <w:t>Movie Detai</w:t>
      </w:r>
      <w:r>
        <w:rPr>
          <w:rFonts w:hint="default" w:ascii="Times New Roman" w:hAnsi="Times New Roman"/>
          <w:b/>
          <w:bCs/>
          <w:rtl w:val="0"/>
          <w:lang w:val="en-IN"/>
        </w:rPr>
        <w:t xml:space="preserve">l </w:t>
      </w:r>
      <w:r>
        <w:rPr>
          <w:rFonts w:ascii="Times New Roman" w:hAnsi="Times New Roman"/>
          <w:b/>
          <w:bCs/>
          <w:rtl w:val="0"/>
          <w:lang w:val="en-US"/>
        </w:rPr>
        <w:t>Page</w:t>
      </w:r>
      <w:r>
        <w:rPr>
          <w:rFonts w:ascii="Times New Roman" w:hAnsi="Times New Roman"/>
          <w:b/>
          <w:bCs/>
          <w:sz w:val="26"/>
          <w:szCs w:val="26"/>
          <w:rtl w:val="0"/>
          <w:lang w:val="en-US"/>
        </w:rPr>
        <w:t xml:space="preserve"> :</w:t>
      </w:r>
      <w:r>
        <w:rPr>
          <w:rFonts w:ascii="Times New Roman" w:hAnsi="Times New Roman" w:eastAsia="Times New Roman" w:cs="Times New Roman"/>
          <w:b/>
          <w:bCs/>
          <w:sz w:val="26"/>
          <w:szCs w:val="26"/>
        </w:rPr>
        <w:br w:type="textWrapping"/>
      </w:r>
      <w:r>
        <w:rPr>
          <w:rFonts w:ascii="Times New Roman" w:hAnsi="Times New Roman" w:eastAsia="Times New Roman" w:cs="Times New Roman"/>
          <w:b/>
          <w:bCs/>
          <w:sz w:val="24"/>
          <w:szCs w:val="24"/>
        </w:rPr>
        <w:br w:type="textWrapping"/>
      </w:r>
      <w:r>
        <w:rPr>
          <w:rFonts w:ascii="Times New Roman" w:hAnsi="Times New Roman" w:eastAsia="Times New Roman" w:cs="Times New Roman"/>
          <w:b/>
          <w:bCs/>
        </w:rPr>
        <w:drawing>
          <wp:inline distT="0" distB="0" distL="0" distR="0">
            <wp:extent cx="5700395" cy="3451860"/>
            <wp:effectExtent l="0" t="0" r="0" b="0"/>
            <wp:docPr id="1073741831" name="officeArt object" descr="WhatsApp Image 2026-04-14 at 2.22.2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1" name="officeArt object" descr="WhatsApp Image 2026-04-14 at 2.22.27 PM"/>
                    <pic:cNvPicPr>
                      <a:picLocks noChangeAspect="1"/>
                    </pic:cNvPicPr>
                  </pic:nvPicPr>
                  <pic:blipFill>
                    <a:blip r:embed="rId15"/>
                    <a:stretch>
                      <a:fillRect/>
                    </a:stretch>
                  </pic:blipFill>
                  <pic:spPr>
                    <a:xfrm>
                      <a:off x="0" y="0"/>
                      <a:ext cx="5700396" cy="3451860"/>
                    </a:xfrm>
                    <a:prstGeom prst="rect">
                      <a:avLst/>
                    </a:prstGeom>
                    <a:ln w="12700" cap="flat">
                      <a:noFill/>
                      <a:miter lim="400000"/>
                      <a:headEnd/>
                      <a:tailEnd/>
                    </a:ln>
                    <a:effectLst/>
                  </pic:spPr>
                </pic:pic>
              </a:graphicData>
            </a:graphic>
          </wp:inline>
        </w:drawing>
      </w:r>
    </w:p>
    <w:p w14:paraId="5B4E55CD">
      <w:pPr>
        <w:framePr w:hRule="auto" w:wrap="auto" w:vAnchor="margin" w:hAnchor="text" w:yAlign="inline"/>
        <w:jc w:val="both"/>
        <w:rPr>
          <w:rFonts w:ascii="Times New Roman" w:hAnsi="Times New Roman" w:eastAsia="Times New Roman" w:cs="Times New Roman"/>
          <w:b/>
          <w:bCs/>
        </w:rPr>
      </w:pPr>
    </w:p>
    <w:p w14:paraId="3FE207C2">
      <w:pPr>
        <w:framePr w:hRule="auto" w:wrap="auto" w:vAnchor="margin" w:hAnchor="text" w:yAlign="inline"/>
        <w:jc w:val="both"/>
        <w:rPr>
          <w:rFonts w:ascii="Times New Roman" w:hAnsi="Times New Roman" w:eastAsia="Times New Roman" w:cs="Times New Roman"/>
          <w:b/>
          <w:bCs/>
        </w:rPr>
      </w:pPr>
    </w:p>
    <w:p w14:paraId="28769C34">
      <w:pPr>
        <w:framePr w:hRule="auto" w:wrap="auto" w:vAnchor="margin" w:hAnchor="text" w:yAlign="inline"/>
        <w:jc w:val="both"/>
        <w:rPr>
          <w:rFonts w:ascii="Times New Roman" w:hAnsi="Times New Roman" w:eastAsia="Times New Roman" w:cs="Times New Roman"/>
          <w:b/>
          <w:bCs/>
          <w:sz w:val="24"/>
          <w:szCs w:val="24"/>
        </w:rPr>
      </w:pPr>
      <w:r>
        <w:rPr>
          <w:rFonts w:ascii="Times New Roman" w:hAnsi="Times New Roman"/>
          <w:b/>
          <w:bCs/>
          <w:sz w:val="24"/>
          <w:szCs w:val="24"/>
          <w:rtl w:val="0"/>
          <w:lang w:val="en-US"/>
        </w:rPr>
        <w:t>Theatre &amp; Show Timing Selection Page :</w:t>
      </w:r>
    </w:p>
    <w:p w14:paraId="4B63A382">
      <w:pPr>
        <w:framePr w:hRule="auto" w:wrap="auto" w:vAnchor="margin" w:hAnchor="text" w:yAlign="inline"/>
        <w:jc w:val="both"/>
        <w:rPr>
          <w:rFonts w:ascii="Times New Roman" w:hAnsi="Times New Roman" w:eastAsia="Times New Roman" w:cs="Times New Roman"/>
          <w:b/>
          <w:bCs/>
        </w:rPr>
      </w:pPr>
      <w:r>
        <w:rPr>
          <w:rFonts w:ascii="Times New Roman" w:hAnsi="Times New Roman" w:eastAsia="Times New Roman" w:cs="Times New Roman"/>
          <w:b/>
          <w:bCs/>
        </w:rPr>
        <w:drawing>
          <wp:inline distT="0" distB="0" distL="0" distR="0">
            <wp:extent cx="6178550" cy="2924175"/>
            <wp:effectExtent l="0" t="0" r="0" b="0"/>
            <wp:docPr id="1073741832" name="officeArt object" descr="WhatsApp Image 2026-04-14 at 2.22.4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officeArt object" descr="WhatsApp Image 2026-04-14 at 2.22.49 PM"/>
                    <pic:cNvPicPr>
                      <a:picLocks noChangeAspect="1"/>
                    </pic:cNvPicPr>
                  </pic:nvPicPr>
                  <pic:blipFill>
                    <a:blip r:embed="rId16"/>
                    <a:stretch>
                      <a:fillRect/>
                    </a:stretch>
                  </pic:blipFill>
                  <pic:spPr>
                    <a:xfrm>
                      <a:off x="0" y="0"/>
                      <a:ext cx="6178550" cy="2924175"/>
                    </a:xfrm>
                    <a:prstGeom prst="rect">
                      <a:avLst/>
                    </a:prstGeom>
                    <a:ln w="12700" cap="flat">
                      <a:noFill/>
                      <a:miter lim="400000"/>
                      <a:headEnd/>
                      <a:tailEnd/>
                    </a:ln>
                    <a:effectLst/>
                  </pic:spPr>
                </pic:pic>
              </a:graphicData>
            </a:graphic>
          </wp:inline>
        </w:drawing>
      </w:r>
    </w:p>
    <w:p w14:paraId="74D82B0D">
      <w:pPr>
        <w:framePr w:hRule="auto" w:wrap="auto" w:vAnchor="margin" w:hAnchor="text" w:yAlign="inline"/>
        <w:jc w:val="both"/>
        <w:rPr>
          <w:rFonts w:ascii="Times New Roman" w:hAnsi="Times New Roman" w:eastAsia="Times New Roman" w:cs="Times New Roman"/>
          <w:b/>
          <w:bCs/>
        </w:rPr>
      </w:pPr>
    </w:p>
    <w:p w14:paraId="01CEC1C5">
      <w:pPr>
        <w:framePr w:hRule="auto" w:wrap="auto" w:vAnchor="margin" w:hAnchor="text" w:yAlign="inline"/>
        <w:jc w:val="left"/>
        <w:rPr>
          <w:rFonts w:ascii="Times New Roman" w:hAnsi="Times New Roman" w:eastAsia="Times New Roman" w:cs="Times New Roman"/>
          <w:b/>
          <w:bCs/>
        </w:rPr>
      </w:pPr>
      <w:r>
        <w:rPr>
          <w:rFonts w:ascii="Times New Roman" w:hAnsi="Times New Roman"/>
          <w:b/>
          <w:bCs/>
          <w:rtl w:val="0"/>
          <w:lang w:val="en-US"/>
        </w:rPr>
        <w:t>Seat Selection Page:</w:t>
      </w:r>
      <w:r>
        <w:rPr>
          <w:rFonts w:ascii="Times New Roman" w:hAnsi="Times New Roman" w:eastAsia="Times New Roman" w:cs="Times New Roman"/>
          <w:b/>
          <w:bCs/>
        </w:rPr>
        <w:br w:type="textWrapping"/>
      </w:r>
    </w:p>
    <w:p w14:paraId="09C5BF15">
      <w:pPr>
        <w:framePr w:hRule="auto" w:wrap="auto" w:vAnchor="margin" w:hAnchor="text" w:yAlign="inline"/>
        <w:jc w:val="both"/>
        <w:rPr>
          <w:rFonts w:ascii="Times New Roman" w:hAnsi="Times New Roman" w:eastAsia="Times New Roman" w:cs="Times New Roman"/>
          <w:b/>
          <w:bCs/>
        </w:rPr>
      </w:pPr>
      <w:r>
        <w:rPr>
          <w:rFonts w:ascii="Times New Roman" w:hAnsi="Times New Roman" w:eastAsia="Times New Roman" w:cs="Times New Roman"/>
          <w:b/>
          <w:bCs/>
        </w:rPr>
        <w:drawing>
          <wp:inline distT="0" distB="0" distL="0" distR="0">
            <wp:extent cx="5544185" cy="3556000"/>
            <wp:effectExtent l="0" t="0" r="0" b="0"/>
            <wp:docPr id="1073741833" name="officeArt object" descr="WhatsApp Image 2026-04-14 at 2.23.1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officeArt object" descr="WhatsApp Image 2026-04-14 at 2.23.16 PM"/>
                    <pic:cNvPicPr>
                      <a:picLocks noChangeAspect="1"/>
                    </pic:cNvPicPr>
                  </pic:nvPicPr>
                  <pic:blipFill>
                    <a:blip r:embed="rId17"/>
                    <a:stretch>
                      <a:fillRect/>
                    </a:stretch>
                  </pic:blipFill>
                  <pic:spPr>
                    <a:xfrm>
                      <a:off x="0" y="0"/>
                      <a:ext cx="5544185" cy="3556000"/>
                    </a:xfrm>
                    <a:prstGeom prst="rect">
                      <a:avLst/>
                    </a:prstGeom>
                    <a:ln w="12700" cap="flat">
                      <a:noFill/>
                      <a:miter lim="400000"/>
                      <a:headEnd/>
                      <a:tailEnd/>
                    </a:ln>
                    <a:effectLst/>
                  </pic:spPr>
                </pic:pic>
              </a:graphicData>
            </a:graphic>
          </wp:inline>
        </w:drawing>
      </w:r>
    </w:p>
    <w:p w14:paraId="1699E544">
      <w:pPr>
        <w:framePr w:hRule="auto" w:wrap="auto" w:vAnchor="margin" w:hAnchor="text" w:yAlign="inline"/>
        <w:jc w:val="both"/>
        <w:rPr>
          <w:rFonts w:ascii="Times New Roman" w:hAnsi="Times New Roman" w:eastAsia="Times New Roman" w:cs="Times New Roman"/>
          <w:b/>
          <w:bCs/>
        </w:rPr>
      </w:pPr>
    </w:p>
    <w:p w14:paraId="55815A0C">
      <w:pPr>
        <w:framePr w:hRule="auto" w:wrap="auto" w:vAnchor="margin" w:hAnchor="text" w:yAlign="inline"/>
        <w:jc w:val="both"/>
        <w:rPr>
          <w:rFonts w:ascii="Times New Roman" w:hAnsi="Times New Roman" w:eastAsia="Times New Roman" w:cs="Times New Roman"/>
          <w:b/>
          <w:bCs/>
        </w:rPr>
      </w:pPr>
    </w:p>
    <w:p w14:paraId="4028988D">
      <w:pPr>
        <w:framePr w:hRule="auto" w:wrap="auto" w:vAnchor="margin" w:hAnchor="text" w:yAlign="inline"/>
        <w:jc w:val="both"/>
        <w:rPr>
          <w:rFonts w:ascii="Times New Roman" w:hAnsi="Times New Roman" w:eastAsia="Times New Roman" w:cs="Times New Roman"/>
          <w:b/>
          <w:bCs/>
        </w:rPr>
      </w:pPr>
      <w:r>
        <w:rPr>
          <w:rFonts w:ascii="Times New Roman" w:hAnsi="Times New Roman" w:eastAsia="Times New Roman" w:cs="Times New Roman"/>
          <w:b/>
          <w:bCs/>
        </w:rPr>
        <w:br w:type="textWrapping"/>
      </w:r>
      <w:r>
        <w:rPr>
          <w:rFonts w:ascii="Times New Roman" w:hAnsi="Times New Roman"/>
          <w:b/>
          <w:bCs/>
          <w:rtl w:val="0"/>
          <w:lang w:val="en-US"/>
        </w:rPr>
        <w:t xml:space="preserve">Booking Confirmation Page: </w:t>
      </w:r>
    </w:p>
    <w:p w14:paraId="47BAE436">
      <w:pPr>
        <w:framePr w:hRule="auto" w:wrap="auto" w:vAnchor="margin" w:hAnchor="text" w:yAlign="inline"/>
        <w:jc w:val="both"/>
        <w:rPr>
          <w:rFonts w:ascii="Times New Roman" w:hAnsi="Times New Roman" w:eastAsia="Times New Roman" w:cs="Times New Roman"/>
          <w:b/>
          <w:bCs/>
        </w:rPr>
      </w:pPr>
      <w:r>
        <w:br w:type="textWrapping"/>
      </w:r>
      <w:r>
        <w:drawing>
          <wp:inline distT="0" distB="0" distL="0" distR="0">
            <wp:extent cx="6182360" cy="3108960"/>
            <wp:effectExtent l="0" t="0" r="0" b="0"/>
            <wp:docPr id="1073741834" name="officeArt object" descr="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4" name="officeArt object" descr="Picture 1"/>
                    <pic:cNvPicPr>
                      <a:picLocks noChangeAspect="1"/>
                    </pic:cNvPicPr>
                  </pic:nvPicPr>
                  <pic:blipFill>
                    <a:blip r:embed="rId18"/>
                    <a:stretch>
                      <a:fillRect/>
                    </a:stretch>
                  </pic:blipFill>
                  <pic:spPr>
                    <a:xfrm>
                      <a:off x="0" y="0"/>
                      <a:ext cx="6182360" cy="3108961"/>
                    </a:xfrm>
                    <a:prstGeom prst="rect">
                      <a:avLst/>
                    </a:prstGeom>
                    <a:ln w="12700" cap="flat">
                      <a:noFill/>
                      <a:miter lim="400000"/>
                      <a:headEnd/>
                      <a:tailEnd/>
                    </a:ln>
                    <a:effectLst/>
                  </pic:spPr>
                </pic:pic>
              </a:graphicData>
            </a:graphic>
          </wp:inline>
        </w:drawing>
      </w:r>
    </w:p>
    <w:p w14:paraId="18E3A3F7">
      <w:pPr>
        <w:framePr w:hRule="auto" w:wrap="auto" w:vAnchor="margin" w:hAnchor="text" w:yAlign="inline"/>
        <w:jc w:val="both"/>
        <w:rPr>
          <w:rFonts w:ascii="Times New Roman" w:hAnsi="Times New Roman" w:eastAsia="Times New Roman" w:cs="Times New Roman"/>
          <w:b/>
          <w:bCs/>
        </w:rPr>
      </w:pPr>
      <w:r>
        <w:rPr>
          <w:rFonts w:ascii="Times New Roman" w:hAnsi="Times New Roman" w:eastAsia="Times New Roman" w:cs="Times New Roman"/>
          <w:b/>
          <w:bCs/>
        </w:rPr>
        <w:br w:type="textWrapping"/>
      </w:r>
      <w:r>
        <w:rPr>
          <w:rFonts w:ascii="Times New Roman" w:hAnsi="Times New Roman" w:eastAsia="Times New Roman" w:cs="Times New Roman"/>
          <w:b/>
          <w:bCs/>
        </w:rPr>
        <w:br w:type="textWrapping"/>
      </w:r>
      <w:r>
        <w:rPr>
          <w:rFonts w:ascii="Times New Roman" w:hAnsi="Times New Roman" w:eastAsia="Times New Roman" w:cs="Times New Roman"/>
          <w:b/>
          <w:bCs/>
        </w:rPr>
        <w:br w:type="textWrapping"/>
      </w:r>
      <w:r>
        <w:rPr>
          <w:rFonts w:ascii="Times New Roman" w:hAnsi="Times New Roman"/>
          <w:b/>
          <w:bCs/>
          <w:rtl w:val="0"/>
          <w:lang w:val="en-US"/>
        </w:rPr>
        <w:t>Ticket Generation Page:</w:t>
      </w:r>
    </w:p>
    <w:p w14:paraId="54D77CDC">
      <w:pPr>
        <w:framePr w:hRule="auto" w:wrap="auto" w:vAnchor="margin" w:hAnchor="text" w:yAlign="inline"/>
        <w:jc w:val="both"/>
      </w:pPr>
    </w:p>
    <w:p w14:paraId="6BF64456">
      <w:pPr>
        <w:framePr w:hRule="auto" w:wrap="auto" w:vAnchor="margin" w:hAnchor="text" w:yAlign="inline"/>
        <w:jc w:val="both"/>
        <w:rPr>
          <w:rFonts w:ascii="Calibri" w:hAnsi="Calibri" w:eastAsia="Calibri" w:cs="Calibri"/>
          <w:b/>
          <w:bCs/>
          <w:outline w:val="0"/>
          <w:color w:val="4F81BD"/>
          <w:sz w:val="26"/>
          <w:szCs w:val="26"/>
          <w:u w:color="4F81BD"/>
        </w:rPr>
      </w:pPr>
      <w:r>
        <w:drawing>
          <wp:inline distT="0" distB="0" distL="0" distR="0">
            <wp:extent cx="6182995" cy="3051810"/>
            <wp:effectExtent l="0" t="0" r="0" b="0"/>
            <wp:docPr id="1073741835" name="officeArt object" descr="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5" name="officeArt object" descr="Picture 2"/>
                    <pic:cNvPicPr>
                      <a:picLocks noChangeAspect="1"/>
                    </pic:cNvPicPr>
                  </pic:nvPicPr>
                  <pic:blipFill>
                    <a:blip r:embed="rId19"/>
                    <a:stretch>
                      <a:fillRect/>
                    </a:stretch>
                  </pic:blipFill>
                  <pic:spPr>
                    <a:xfrm>
                      <a:off x="0" y="0"/>
                      <a:ext cx="6182996" cy="3051811"/>
                    </a:xfrm>
                    <a:prstGeom prst="rect">
                      <a:avLst/>
                    </a:prstGeom>
                    <a:ln w="12700" cap="flat">
                      <a:noFill/>
                      <a:miter lim="400000"/>
                      <a:headEnd/>
                      <a:tailEnd/>
                    </a:ln>
                    <a:effectLst/>
                  </pic:spPr>
                </pic:pic>
              </a:graphicData>
            </a:graphic>
          </wp:inline>
        </w:drawing>
      </w:r>
    </w:p>
    <w:p w14:paraId="2E1A7E02">
      <w:pPr>
        <w:framePr w:hRule="auto" w:wrap="auto" w:vAnchor="margin" w:hAnchor="text" w:yAlign="inline"/>
        <w:spacing w:after="0" w:line="240" w:lineRule="auto"/>
        <w:jc w:val="both"/>
        <w:rPr>
          <w:rFonts w:hint="default" w:ascii="Times New Roman" w:hAnsi="Times New Roman"/>
          <w:b/>
          <w:bCs/>
          <w:rtl w:val="0"/>
          <w:lang w:val="en-IN"/>
        </w:rPr>
      </w:pPr>
    </w:p>
    <w:p w14:paraId="0223D571">
      <w:pPr>
        <w:framePr w:hRule="auto" w:wrap="auto" w:vAnchor="margin" w:hAnchor="text" w:yAlign="inline"/>
        <w:spacing w:after="0" w:line="240" w:lineRule="auto"/>
        <w:jc w:val="both"/>
        <w:rPr>
          <w:rFonts w:hint="default" w:ascii="Times New Roman" w:hAnsi="Times New Roman"/>
          <w:b/>
          <w:bCs/>
          <w:rtl w:val="0"/>
          <w:lang w:val="en-IN"/>
        </w:rPr>
      </w:pPr>
    </w:p>
    <w:p w14:paraId="39D1C81C">
      <w:pPr>
        <w:framePr w:hRule="auto" w:wrap="auto" w:vAnchor="margin" w:hAnchor="text" w:yAlign="inline"/>
        <w:spacing w:after="0" w:line="240" w:lineRule="auto"/>
        <w:jc w:val="both"/>
        <w:rPr>
          <w:rFonts w:hint="default" w:ascii="Calibri" w:hAnsi="Calibri" w:eastAsia="Calibri" w:cs="Calibri"/>
          <w:b/>
          <w:bCs/>
          <w:outline w:val="0"/>
          <w:color w:val="4F81BD"/>
          <w:sz w:val="26"/>
          <w:szCs w:val="26"/>
          <w:u w:color="4F81BD"/>
          <w:lang w:val="en-IN"/>
        </w:rPr>
      </w:pPr>
      <w:r>
        <w:rPr>
          <w:rFonts w:hint="default" w:ascii="Times New Roman" w:hAnsi="Times New Roman"/>
          <w:b/>
          <w:bCs/>
          <w:rtl w:val="0"/>
          <w:lang w:val="en-IN"/>
        </w:rPr>
        <w:t>Profile and Booking History:</w:t>
      </w:r>
    </w:p>
    <w:p w14:paraId="7815A8EE">
      <w:pPr>
        <w:framePr w:hRule="auto" w:wrap="auto" w:vAnchor="margin" w:hAnchor="text" w:yAlign="inline"/>
        <w:spacing w:after="0" w:line="240" w:lineRule="auto"/>
        <w:jc w:val="both"/>
        <w:rPr>
          <w:rFonts w:hint="default" w:ascii="Calibri" w:hAnsi="Calibri" w:eastAsia="Calibri" w:cs="Calibri"/>
          <w:b/>
          <w:bCs/>
          <w:outline w:val="0"/>
          <w:color w:val="4F81BD"/>
          <w:sz w:val="26"/>
          <w:szCs w:val="26"/>
          <w:u w:color="4F81BD"/>
          <w:lang w:val="en-IN"/>
        </w:rPr>
      </w:pPr>
    </w:p>
    <w:p w14:paraId="16A7EC4B">
      <w:pPr>
        <w:framePr w:hRule="auto" w:wrap="auto" w:vAnchor="margin" w:hAnchor="text" w:yAlign="inline"/>
        <w:spacing w:after="0" w:line="240" w:lineRule="auto"/>
        <w:jc w:val="both"/>
        <w:rPr>
          <w:rFonts w:hint="default" w:ascii="Calibri" w:hAnsi="Calibri" w:eastAsia="Calibri" w:cs="Calibri"/>
          <w:b/>
          <w:bCs/>
          <w:outline w:val="0"/>
          <w:color w:val="4F81BD"/>
          <w:sz w:val="26"/>
          <w:szCs w:val="26"/>
          <w:u w:color="4F81BD"/>
          <w:lang w:val="en-IN"/>
        </w:rPr>
      </w:pPr>
    </w:p>
    <w:p w14:paraId="15804820">
      <w:pPr>
        <w:framePr w:hRule="auto" w:wrap="auto" w:vAnchor="margin" w:hAnchor="text" w:yAlign="inline"/>
        <w:spacing w:after="0" w:line="240" w:lineRule="auto"/>
        <w:jc w:val="both"/>
        <w:rPr>
          <w:rFonts w:hint="default" w:ascii="Calibri" w:hAnsi="Calibri" w:eastAsia="Calibri" w:cs="Calibri"/>
          <w:b/>
          <w:bCs/>
          <w:outline w:val="0"/>
          <w:color w:val="4F81BD"/>
          <w:sz w:val="26"/>
          <w:szCs w:val="26"/>
          <w:u w:color="4F81BD"/>
          <w:lang w:val="en-IN"/>
        </w:rPr>
      </w:pPr>
      <w:r>
        <w:rPr>
          <w:rFonts w:hint="default" w:ascii="Calibri" w:hAnsi="Calibri" w:eastAsia="Calibri" w:cs="Calibri"/>
          <w:b/>
          <w:bCs/>
          <w:outline w:val="0"/>
          <w:color w:val="4F81BD"/>
          <w:sz w:val="26"/>
          <w:szCs w:val="26"/>
          <w:u w:color="4F81BD"/>
          <w:lang w:val="en-IN"/>
        </w:rPr>
        <w:drawing>
          <wp:inline distT="0" distB="0" distL="114300" distR="114300">
            <wp:extent cx="6181090" cy="2928620"/>
            <wp:effectExtent l="0" t="0" r="6350" b="12700"/>
            <wp:docPr id="4" name="Picture 4" descr="WhatsApp Image 2026-04-14 at 9.35.1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4-14 at 9.35.11 PM"/>
                    <pic:cNvPicPr>
                      <a:picLocks noChangeAspect="1"/>
                    </pic:cNvPicPr>
                  </pic:nvPicPr>
                  <pic:blipFill>
                    <a:blip r:embed="rId20"/>
                    <a:stretch>
                      <a:fillRect/>
                    </a:stretch>
                  </pic:blipFill>
                  <pic:spPr>
                    <a:xfrm>
                      <a:off x="0" y="0"/>
                      <a:ext cx="6181090" cy="2928620"/>
                    </a:xfrm>
                    <a:prstGeom prst="rect">
                      <a:avLst/>
                    </a:prstGeom>
                  </pic:spPr>
                </pic:pic>
              </a:graphicData>
            </a:graphic>
          </wp:inline>
        </w:drawing>
      </w:r>
    </w:p>
    <w:p w14:paraId="78F3E2DB">
      <w:pPr>
        <w:framePr w:hRule="auto" w:wrap="auto" w:vAnchor="margin" w:hAnchor="text" w:yAlign="inline"/>
        <w:spacing w:after="0" w:line="240" w:lineRule="auto"/>
        <w:jc w:val="both"/>
        <w:rPr>
          <w:rFonts w:ascii="Calibri" w:hAnsi="Calibri" w:eastAsia="Calibri" w:cs="Calibri"/>
          <w:b/>
          <w:bCs/>
          <w:outline w:val="0"/>
          <w:color w:val="4F81BD"/>
          <w:sz w:val="26"/>
          <w:szCs w:val="26"/>
          <w:u w:color="4F81BD"/>
        </w:rPr>
      </w:pPr>
    </w:p>
    <w:p w14:paraId="4A9574EE">
      <w:pPr>
        <w:pStyle w:val="2"/>
        <w:keepNext w:val="0"/>
        <w:keepLines w:val="0"/>
        <w:framePr w:hRule="auto" w:wrap="auto" w:vAnchor="margin" w:hAnchor="text" w:yAlign="inline"/>
        <w:jc w:val="both"/>
        <w:rPr>
          <w:outline w:val="0"/>
          <w:color w:val="0D0D0D"/>
          <w:u w:color="000000"/>
        </w:rPr>
      </w:pPr>
      <w:r>
        <w:rPr>
          <w:outline w:val="0"/>
          <w:color w:val="0D0D0D"/>
          <w:u w:color="000000"/>
          <w:rtl w:val="0"/>
          <w:lang w:val="en-US"/>
        </w:rPr>
        <w:br w:type="textWrapping"/>
      </w:r>
      <w:r>
        <w:rPr>
          <w:outline w:val="0"/>
          <w:color w:val="0D0D0D"/>
          <w:u w:color="000000"/>
          <w:rtl w:val="0"/>
          <w:lang w:val="en-US"/>
        </w:rPr>
        <w:br w:type="textWrapping"/>
      </w:r>
      <w:r>
        <w:rPr>
          <w:outline w:val="0"/>
          <w:color w:val="0D0D0D"/>
          <w:u w:color="000000"/>
          <w:rtl w:val="0"/>
          <w:lang w:val="en-US"/>
        </w:rPr>
        <w:br w:type="textWrapping"/>
      </w:r>
      <w:r>
        <w:rPr>
          <w:outline w:val="0"/>
          <w:color w:val="0D0D0D"/>
          <w:u w:color="000000"/>
          <w:rtl w:val="0"/>
          <w:lang w:val="en-US"/>
        </w:rPr>
        <w:br w:type="textWrapping"/>
      </w:r>
      <w:r>
        <w:rPr>
          <w:outline w:val="0"/>
          <w:color w:val="0D0D0D"/>
          <w:u w:color="000000"/>
          <w:rtl w:val="0"/>
          <w:lang w:val="en-US"/>
        </w:rPr>
        <w:br w:type="textWrapping"/>
      </w:r>
      <w:r>
        <w:rPr>
          <w:outline w:val="0"/>
          <w:color w:val="0D0D0D"/>
          <w:u w:color="000000"/>
          <w:rtl w:val="0"/>
          <w:lang w:val="en-US"/>
        </w:rPr>
        <w:br w:type="textWrapping"/>
      </w:r>
      <w:r>
        <w:rPr>
          <w:outline w:val="0"/>
          <w:color w:val="0D0D0D"/>
          <w:u w:color="000000"/>
          <w:rtl w:val="0"/>
          <w:lang w:val="en-US"/>
        </w:rPr>
        <w:br w:type="textWrapping"/>
      </w:r>
      <w:r>
        <w:rPr>
          <w:outline w:val="0"/>
          <w:color w:val="0D0D0D"/>
          <w:u w:color="000000"/>
          <w:rtl w:val="0"/>
          <w:lang w:val="en-US"/>
        </w:rPr>
        <w:t>LEARNING OUTCOME</w:t>
      </w:r>
    </w:p>
    <w:p w14:paraId="7D1E4664">
      <w:pPr>
        <w:pStyle w:val="9"/>
        <w:framePr w:hRule="auto" w:wrap="auto" w:vAnchor="margin" w:hAnchor="text" w:yAlign="inline"/>
      </w:pPr>
      <w:r>
        <w:rPr>
          <w:rtl w:val="0"/>
          <w:lang w:val="en-US"/>
        </w:rPr>
        <w:t>Through the development of this Movie Ticket Booking System, the following concepts were understood:</w:t>
      </w:r>
    </w:p>
    <w:p w14:paraId="183C1C61">
      <w:pPr>
        <w:framePr w:hRule="auto" w:wrap="auto" w:vAnchor="margin" w:hAnchor="text" w:yAlign="inline"/>
        <w:numPr>
          <w:ilvl w:val="0"/>
          <w:numId w:val="31"/>
        </w:numPr>
        <w:spacing w:after="0"/>
        <w:rPr>
          <w:lang w:val="en-US"/>
        </w:rPr>
      </w:pPr>
      <w:r>
        <w:rPr>
          <w:rtl w:val="0"/>
          <w:lang w:val="en-US"/>
        </w:rPr>
        <w:t xml:space="preserve">Building a complete web application using HTML, CSS, and JavaScript </w:t>
      </w:r>
    </w:p>
    <w:p w14:paraId="7BEFE29B">
      <w:pPr>
        <w:framePr w:hRule="auto" w:wrap="auto" w:vAnchor="margin" w:hAnchor="text" w:yAlign="inline"/>
        <w:numPr>
          <w:ilvl w:val="0"/>
          <w:numId w:val="31"/>
        </w:numPr>
        <w:spacing w:after="0"/>
        <w:rPr>
          <w:lang w:val="en-US"/>
        </w:rPr>
      </w:pPr>
      <w:r>
        <w:rPr>
          <w:rtl w:val="0"/>
          <w:lang w:val="en-US"/>
        </w:rPr>
        <w:t xml:space="preserve">Designing and developing responsive user interfaces using Tailwind CSS </w:t>
      </w:r>
    </w:p>
    <w:p w14:paraId="3C1FB678">
      <w:pPr>
        <w:framePr w:hRule="auto" w:wrap="auto" w:vAnchor="margin" w:hAnchor="text" w:yAlign="inline"/>
        <w:numPr>
          <w:ilvl w:val="0"/>
          <w:numId w:val="31"/>
        </w:numPr>
        <w:spacing w:after="0"/>
        <w:rPr>
          <w:lang w:val="en-US"/>
        </w:rPr>
      </w:pPr>
      <w:r>
        <w:rPr>
          <w:rtl w:val="0"/>
          <w:lang w:val="en-US"/>
        </w:rPr>
        <w:t xml:space="preserve">Implementing user authentication using Firebase Authentication </w:t>
      </w:r>
    </w:p>
    <w:p w14:paraId="3E0B0740">
      <w:pPr>
        <w:framePr w:hRule="auto" w:wrap="auto" w:vAnchor="margin" w:hAnchor="text" w:yAlign="inline"/>
        <w:numPr>
          <w:ilvl w:val="0"/>
          <w:numId w:val="31"/>
        </w:numPr>
        <w:spacing w:after="0"/>
        <w:rPr>
          <w:lang w:val="en-US"/>
        </w:rPr>
      </w:pPr>
      <w:r>
        <w:rPr>
          <w:rtl w:val="0"/>
          <w:lang w:val="en-US"/>
        </w:rPr>
        <w:t xml:space="preserve">Managing real-time data using Firebase Firestore database </w:t>
      </w:r>
    </w:p>
    <w:p w14:paraId="0621DF40">
      <w:pPr>
        <w:framePr w:hRule="auto" w:wrap="auto" w:vAnchor="margin" w:hAnchor="text" w:yAlign="inline"/>
        <w:numPr>
          <w:ilvl w:val="0"/>
          <w:numId w:val="31"/>
        </w:numPr>
        <w:spacing w:after="0"/>
        <w:rPr>
          <w:lang w:val="en-US"/>
        </w:rPr>
      </w:pPr>
      <w:r>
        <w:rPr>
          <w:rtl w:val="0"/>
          <w:lang w:val="en-US"/>
        </w:rPr>
        <w:t xml:space="preserve">Developing dynamic features such as movie selection, theatre selection, and seat booking </w:t>
      </w:r>
    </w:p>
    <w:p w14:paraId="50C36FBF">
      <w:pPr>
        <w:framePr w:hRule="auto" w:wrap="auto" w:vAnchor="margin" w:hAnchor="text" w:yAlign="inline"/>
        <w:numPr>
          <w:ilvl w:val="0"/>
          <w:numId w:val="31"/>
        </w:numPr>
        <w:spacing w:after="0"/>
        <w:rPr>
          <w:lang w:val="en-US"/>
        </w:rPr>
      </w:pPr>
      <w:r>
        <w:rPr>
          <w:rtl w:val="0"/>
          <w:lang w:val="en-US"/>
        </w:rPr>
        <w:t xml:space="preserve">Handling real-time seat availability to prevent duplicate bookings </w:t>
      </w:r>
    </w:p>
    <w:p w14:paraId="542FF081">
      <w:pPr>
        <w:framePr w:hRule="auto" w:wrap="auto" w:vAnchor="margin" w:hAnchor="text" w:yAlign="inline"/>
        <w:numPr>
          <w:ilvl w:val="0"/>
          <w:numId w:val="31"/>
        </w:numPr>
        <w:spacing w:after="0"/>
        <w:rPr>
          <w:lang w:val="en-US"/>
        </w:rPr>
      </w:pPr>
      <w:r>
        <w:rPr>
          <w:rtl w:val="0"/>
          <w:lang w:val="en-US"/>
        </w:rPr>
        <w:t xml:space="preserve">Integrating frontend with backend services for dynamic content updates </w:t>
      </w:r>
    </w:p>
    <w:p w14:paraId="174D75A7">
      <w:pPr>
        <w:framePr w:hRule="auto" w:wrap="auto" w:vAnchor="margin" w:hAnchor="text" w:yAlign="inline"/>
        <w:numPr>
          <w:ilvl w:val="0"/>
          <w:numId w:val="31"/>
        </w:numPr>
        <w:spacing w:after="0"/>
        <w:rPr>
          <w:lang w:val="en-US"/>
        </w:rPr>
      </w:pPr>
      <w:r>
        <w:rPr>
          <w:rtl w:val="0"/>
          <w:lang w:val="en-US"/>
        </w:rPr>
        <w:t xml:space="preserve">Implementing modular structure for better code organization and maintainability </w:t>
      </w:r>
    </w:p>
    <w:p w14:paraId="61B7C49E">
      <w:pPr>
        <w:framePr w:hRule="auto" w:wrap="auto" w:vAnchor="margin" w:hAnchor="text" w:yAlign="inline"/>
        <w:numPr>
          <w:ilvl w:val="0"/>
          <w:numId w:val="31"/>
        </w:numPr>
        <w:spacing w:after="0"/>
        <w:rPr>
          <w:lang w:val="en-US"/>
        </w:rPr>
      </w:pPr>
      <w:r>
        <w:rPr>
          <w:rtl w:val="0"/>
          <w:lang w:val="en-US"/>
        </w:rPr>
        <w:t xml:space="preserve">Managing user sessions and booking history efficiently </w:t>
      </w:r>
    </w:p>
    <w:p w14:paraId="0BE31E0F">
      <w:pPr>
        <w:framePr w:hRule="auto" w:wrap="auto" w:vAnchor="margin" w:hAnchor="text" w:yAlign="inline"/>
        <w:numPr>
          <w:ilvl w:val="0"/>
          <w:numId w:val="31"/>
        </w:numPr>
        <w:spacing w:after="0"/>
        <w:rPr>
          <w:lang w:val="en-US"/>
        </w:rPr>
      </w:pPr>
      <w:r>
        <w:rPr>
          <w:rtl w:val="0"/>
          <w:lang w:val="en-US"/>
        </w:rPr>
        <w:t>Testing and debugging the application to ensure smooth functionality</w:t>
      </w:r>
    </w:p>
    <w:p w14:paraId="1679B7F1">
      <w:pPr>
        <w:framePr w:hRule="auto" w:wrap="auto" w:vAnchor="margin" w:hAnchor="text" w:yAlign="inline"/>
        <w:jc w:val="both"/>
      </w:pPr>
    </w:p>
    <w:p w14:paraId="28F14BF6">
      <w:pPr>
        <w:pStyle w:val="9"/>
        <w:framePr w:hRule="auto" w:wrap="auto" w:vAnchor="margin" w:hAnchor="text" w:yAlign="inline"/>
        <w:jc w:val="both"/>
      </w:pPr>
    </w:p>
    <w:p w14:paraId="1D8847F6">
      <w:pPr>
        <w:framePr w:hRule="auto" w:wrap="auto" w:vAnchor="margin" w:hAnchor="text" w:yAlign="inline"/>
        <w:jc w:val="both"/>
        <w:rPr>
          <w:rFonts w:ascii="Times New Roman" w:hAnsi="Times New Roman" w:eastAsia="Times New Roman" w:cs="Times New Roman"/>
        </w:rPr>
      </w:pPr>
    </w:p>
    <w:p w14:paraId="3A6EA725">
      <w:pPr>
        <w:framePr w:hRule="auto" w:wrap="auto" w:vAnchor="margin" w:hAnchor="text" w:yAlign="inline"/>
        <w:jc w:val="both"/>
        <w:rPr>
          <w:rFonts w:ascii="Times New Roman" w:hAnsi="Times New Roman" w:eastAsia="Times New Roman" w:cs="Times New Roman"/>
          <w:b/>
          <w:bCs/>
        </w:rPr>
      </w:pPr>
      <w:r>
        <w:rPr>
          <w:rFonts w:ascii="Times New Roman" w:hAnsi="Times New Roman"/>
          <w:b/>
          <w:bCs/>
          <w:rtl w:val="0"/>
          <w:lang w:val="en-US"/>
        </w:rPr>
        <w:t xml:space="preserve"> </w:t>
      </w:r>
    </w:p>
    <w:p w14:paraId="6F347ECF">
      <w:pPr>
        <w:framePr w:hRule="auto" w:wrap="auto" w:vAnchor="margin" w:hAnchor="text" w:yAlign="inline"/>
        <w:jc w:val="both"/>
        <w:rPr>
          <w:rFonts w:ascii="Times New Roman" w:hAnsi="Times New Roman" w:eastAsia="Times New Roman" w:cs="Times New Roman"/>
          <w:b/>
          <w:bCs/>
        </w:rPr>
      </w:pPr>
    </w:p>
    <w:p w14:paraId="4F7F6FE8">
      <w:pPr>
        <w:framePr w:hRule="auto" w:wrap="auto" w:vAnchor="margin" w:hAnchor="text" w:yAlign="inline"/>
        <w:jc w:val="both"/>
        <w:rPr>
          <w:rFonts w:ascii="Times New Roman" w:hAnsi="Times New Roman" w:eastAsia="Times New Roman" w:cs="Times New Roman"/>
          <w:b/>
          <w:bCs/>
        </w:rPr>
      </w:pPr>
    </w:p>
    <w:p w14:paraId="2658A542">
      <w:pPr>
        <w:framePr w:hRule="auto" w:wrap="auto" w:vAnchor="margin" w:hAnchor="text" w:yAlign="inline"/>
        <w:jc w:val="both"/>
        <w:rPr>
          <w:rFonts w:ascii="Times New Roman" w:hAnsi="Times New Roman" w:eastAsia="Times New Roman" w:cs="Times New Roman"/>
          <w:b/>
          <w:bCs/>
        </w:rPr>
      </w:pPr>
    </w:p>
    <w:p w14:paraId="1F49780B">
      <w:pPr>
        <w:framePr w:hRule="auto" w:wrap="auto" w:vAnchor="margin" w:hAnchor="text" w:yAlign="inline"/>
        <w:jc w:val="both"/>
        <w:rPr>
          <w:rFonts w:ascii="Times New Roman" w:hAnsi="Times New Roman" w:eastAsia="Times New Roman" w:cs="Times New Roman"/>
          <w:b/>
          <w:bCs/>
        </w:rPr>
      </w:pPr>
    </w:p>
    <w:p w14:paraId="258FA644">
      <w:pPr>
        <w:framePr w:hRule="auto" w:wrap="auto" w:vAnchor="margin" w:hAnchor="text" w:yAlign="inline"/>
        <w:jc w:val="both"/>
      </w:pPr>
      <w:r>
        <w:rPr>
          <w:rFonts w:ascii="Arial Unicode MS" w:hAnsi="Arial Unicode MS" w:eastAsia="Arial Unicode MS" w:cs="Arial Unicode MS"/>
          <w:b w:val="0"/>
          <w:bCs w:val="0"/>
          <w:i w:val="0"/>
          <w:iCs w:val="0"/>
        </w:rPr>
        <w:br w:type="page"/>
      </w:r>
    </w:p>
    <w:p w14:paraId="17C7A996">
      <w:pPr>
        <w:pStyle w:val="2"/>
        <w:keepNext w:val="0"/>
        <w:keepLines w:val="0"/>
        <w:framePr w:hRule="auto" w:wrap="auto" w:vAnchor="margin" w:hAnchor="text" w:yAlign="inline"/>
        <w:jc w:val="both"/>
        <w:rPr>
          <w:rFonts w:ascii="Times New Roman" w:hAnsi="Times New Roman" w:eastAsia="Times New Roman" w:cs="Times New Roman"/>
          <w:outline w:val="0"/>
          <w:color w:val="0D0D0D"/>
          <w:sz w:val="24"/>
          <w:szCs w:val="24"/>
          <w:u w:color="000000"/>
        </w:rPr>
      </w:pPr>
      <w:r>
        <w:rPr>
          <w:rFonts w:ascii="Times New Roman" w:hAnsi="Times New Roman"/>
          <w:sz w:val="24"/>
          <w:szCs w:val="24"/>
          <w:rtl w:val="0"/>
          <w:lang w:val="en-US"/>
        </w:rPr>
        <w:t xml:space="preserve">                                                       </w:t>
      </w:r>
      <w:r>
        <w:rPr>
          <w:rFonts w:ascii="Times New Roman" w:hAnsi="Times New Roman"/>
          <w:outline w:val="0"/>
          <w:color w:val="0D0D0D"/>
          <w:sz w:val="24"/>
          <w:szCs w:val="24"/>
          <w:u w:color="000000"/>
          <w:rtl w:val="0"/>
          <w:lang w:val="en-US"/>
        </w:rPr>
        <w:t>CONCLUSION</w:t>
      </w:r>
    </w:p>
    <w:p w14:paraId="5AFF317E">
      <w:pPr>
        <w:framePr w:hRule="auto" w:wrap="auto" w:vAnchor="margin" w:hAnchor="text" w:yAlign="inline"/>
        <w:jc w:val="both"/>
      </w:pPr>
    </w:p>
    <w:p w14:paraId="3DC74DD3">
      <w:pPr>
        <w:pStyle w:val="9"/>
        <w:framePr w:hRule="auto" w:wrap="auto" w:vAnchor="margin" w:hAnchor="text" w:yAlign="inline"/>
      </w:pPr>
      <w:r>
        <w:rPr>
          <w:rtl w:val="0"/>
          <w:lang w:val="en-US"/>
        </w:rPr>
        <w:t>The Movie Ticket Booking System provides a structured and efficient platform for browsing movies and booking tickets online. It simplifies the traditional ticket booking process by offering a centralized web-based system where users can easily select movies, theatres, timings, and seats.</w:t>
      </w:r>
    </w:p>
    <w:p w14:paraId="04E0F612">
      <w:pPr>
        <w:pStyle w:val="9"/>
        <w:framePr w:hRule="auto" w:wrap="auto" w:vAnchor="margin" w:hAnchor="text" w:yAlign="inline"/>
      </w:pPr>
      <w:r>
        <w:rPr>
          <w:rtl w:val="0"/>
          <w:lang w:val="en-US"/>
        </w:rPr>
        <w:t>The project successfully integrates frontend technologies such as HTML, CSS, and JavaScript with backend services using Firebase for authentication and database management. This ensures smooth interaction, real-time data handling, and a user-friendly interface. Features like user authentication, movie display, seat selection, and booking confirmation enhance the overall usability of the system.</w:t>
      </w:r>
    </w:p>
    <w:p w14:paraId="0780E5EF">
      <w:pPr>
        <w:pStyle w:val="9"/>
        <w:framePr w:hRule="auto" w:wrap="auto" w:vAnchor="margin" w:hAnchor="text" w:yAlign="inline"/>
      </w:pPr>
      <w:r>
        <w:rPr>
          <w:rtl w:val="0"/>
          <w:lang w:val="en-US"/>
        </w:rPr>
        <w:t>The application reduces manual effort, improves the efficiency of ticket booking, and provides a seamless navigation experience for users. The use of real-time database updates ensures accurate seat availability and prevents booking conflicts. The modular design also makes the system scalable and easy to maintain.</w:t>
      </w:r>
    </w:p>
    <w:p w14:paraId="0A60503C">
      <w:pPr>
        <w:pStyle w:val="9"/>
        <w:framePr w:hRule="auto" w:wrap="auto" w:vAnchor="margin" w:hAnchor="text" w:yAlign="inline"/>
      </w:pPr>
      <w:r>
        <w:rPr>
          <w:rtl w:val="0"/>
          <w:lang w:val="en-US"/>
        </w:rPr>
        <w:t>Overall, this project demonstrates the practical implementation of a modern web-based application by combining frontend design with backend services, providing an effective solution for online movie ticket booking.</w:t>
      </w:r>
    </w:p>
    <w:p w14:paraId="2B516107">
      <w:pPr>
        <w:pStyle w:val="2"/>
        <w:keepNext w:val="0"/>
        <w:keepLines w:val="0"/>
        <w:framePr w:hRule="auto" w:wrap="auto" w:vAnchor="margin" w:hAnchor="text" w:yAlign="inline"/>
        <w:jc w:val="both"/>
        <w:rPr>
          <w:rFonts w:ascii="Times New Roman" w:hAnsi="Times New Roman" w:eastAsia="Times New Roman" w:cs="Times New Roman"/>
          <w:sz w:val="24"/>
          <w:szCs w:val="24"/>
        </w:rPr>
      </w:pPr>
    </w:p>
    <w:p w14:paraId="5A3303F8">
      <w:pPr>
        <w:pStyle w:val="2"/>
        <w:keepNext w:val="0"/>
        <w:keepLines w:val="0"/>
        <w:framePr w:hRule="auto" w:wrap="auto" w:vAnchor="margin" w:hAnchor="text" w:yAlign="inline"/>
        <w:jc w:val="both"/>
        <w:rPr>
          <w:rFonts w:ascii="Times New Roman" w:hAnsi="Times New Roman" w:eastAsia="Times New Roman" w:cs="Times New Roman"/>
          <w:outline w:val="0"/>
          <w:color w:val="0D0D0D"/>
          <w:sz w:val="24"/>
          <w:szCs w:val="24"/>
          <w:u w:color="000000"/>
        </w:rPr>
      </w:pPr>
      <w:r>
        <w:rPr>
          <w:rFonts w:ascii="Times New Roman" w:hAnsi="Times New Roman"/>
          <w:outline w:val="0"/>
          <w:color w:val="0D0D0D"/>
          <w:sz w:val="24"/>
          <w:szCs w:val="24"/>
          <w:u w:color="000000"/>
          <w:rtl w:val="0"/>
          <w:lang w:val="en-US"/>
        </w:rPr>
        <w:t>REFERENCES</w:t>
      </w:r>
    </w:p>
    <w:p w14:paraId="665A5404">
      <w:pPr>
        <w:framePr w:hRule="auto" w:wrap="auto" w:vAnchor="margin" w:hAnchor="text" w:yAlign="inline"/>
        <w:jc w:val="both"/>
      </w:pPr>
    </w:p>
    <w:p w14:paraId="1B9EEB99">
      <w:pPr>
        <w:framePr w:hRule="auto" w:wrap="auto" w:vAnchor="margin" w:hAnchor="text" w:yAlign="inline"/>
        <w:numPr>
          <w:ilvl w:val="0"/>
          <w:numId w:val="32"/>
        </w:numPr>
        <w:bidi w:val="0"/>
        <w:spacing w:after="120" w:line="240" w:lineRule="auto"/>
        <w:ind w:right="0"/>
        <w:jc w:val="both"/>
        <w:rPr>
          <w:rtl w:val="0"/>
          <w:lang w:val="en-US"/>
        </w:rPr>
      </w:pPr>
      <w:r>
        <w:rPr>
          <w:rtl w:val="0"/>
          <w:lang w:val="en-US"/>
        </w:rPr>
        <w:t xml:space="preserve">Oracle. </w:t>
      </w:r>
      <w:r>
        <w:rPr>
          <w:i/>
          <w:iCs/>
          <w:rtl w:val="0"/>
          <w:lang w:val="en-US"/>
        </w:rPr>
        <w:t>Java EE and Servlet Programming Guide</w:t>
      </w:r>
      <w:r>
        <w:rPr>
          <w:rtl w:val="0"/>
          <w:lang w:val="en-US"/>
        </w:rPr>
        <w:t xml:space="preserve">. Retrieved from: </w:t>
      </w:r>
      <w:r>
        <w:rPr>
          <w:rStyle w:val="13"/>
          <w:outline w:val="0"/>
        </w:rPr>
        <w:fldChar w:fldCharType="begin"/>
      </w:r>
      <w:r>
        <w:rPr>
          <w:rStyle w:val="13"/>
          <w:outline w:val="0"/>
        </w:rPr>
        <w:instrText xml:space="preserve"> HYPERLINK "https://www.oracle.com/java/"</w:instrText>
      </w:r>
      <w:r>
        <w:rPr>
          <w:rStyle w:val="13"/>
          <w:outline w:val="0"/>
        </w:rPr>
        <w:fldChar w:fldCharType="separate"/>
      </w:r>
      <w:r>
        <w:rPr>
          <w:rStyle w:val="13"/>
          <w:outline w:val="0"/>
          <w:rtl w:val="0"/>
          <w:lang w:val="en-US"/>
        </w:rPr>
        <w:t>https://www.oracle.com/java/</w:t>
      </w:r>
      <w:r>
        <w:fldChar w:fldCharType="end"/>
      </w:r>
      <w:r>
        <w:rPr>
          <w:rtl w:val="0"/>
          <w:lang w:val="en-US"/>
        </w:rPr>
        <w:t xml:space="preserve"> </w:t>
      </w:r>
    </w:p>
    <w:p w14:paraId="72BD15C9">
      <w:pPr>
        <w:framePr w:hRule="auto" w:wrap="auto" w:vAnchor="margin" w:hAnchor="text" w:yAlign="inline"/>
        <w:numPr>
          <w:ilvl w:val="0"/>
          <w:numId w:val="32"/>
        </w:numPr>
        <w:bidi w:val="0"/>
        <w:spacing w:after="120" w:line="240" w:lineRule="auto"/>
        <w:ind w:right="0"/>
        <w:jc w:val="both"/>
        <w:rPr>
          <w:rtl w:val="0"/>
          <w:lang w:val="en-US"/>
        </w:rPr>
      </w:pPr>
      <w:r>
        <w:rPr>
          <w:rtl w:val="0"/>
          <w:lang w:val="en-US"/>
        </w:rPr>
        <w:t xml:space="preserve">W3Schools. </w:t>
      </w:r>
      <w:r>
        <w:rPr>
          <w:i/>
          <w:iCs/>
          <w:rtl w:val="0"/>
          <w:lang w:val="en-US"/>
        </w:rPr>
        <w:t>Web Development Tutorials for HTML, CSS, and JavaScript</w:t>
      </w:r>
      <w:r>
        <w:rPr>
          <w:rtl w:val="0"/>
          <w:lang w:val="en-US"/>
        </w:rPr>
        <w:t xml:space="preserve">. Retrieved from: </w:t>
      </w:r>
      <w:r>
        <w:rPr>
          <w:rStyle w:val="13"/>
          <w:outline w:val="0"/>
        </w:rPr>
        <w:fldChar w:fldCharType="begin"/>
      </w:r>
      <w:r>
        <w:rPr>
          <w:rStyle w:val="13"/>
          <w:outline w:val="0"/>
        </w:rPr>
        <w:instrText xml:space="preserve"> HYPERLINK "https://www.w3schools.com"</w:instrText>
      </w:r>
      <w:r>
        <w:rPr>
          <w:rStyle w:val="13"/>
          <w:outline w:val="0"/>
        </w:rPr>
        <w:fldChar w:fldCharType="separate"/>
      </w:r>
      <w:r>
        <w:rPr>
          <w:rStyle w:val="13"/>
          <w:outline w:val="0"/>
          <w:rtl w:val="0"/>
          <w:lang w:val="en-US"/>
        </w:rPr>
        <w:t>https://www.w3schools.com</w:t>
      </w:r>
      <w:r>
        <w:fldChar w:fldCharType="end"/>
      </w:r>
      <w:r>
        <w:rPr>
          <w:rtl w:val="0"/>
          <w:lang w:val="en-US"/>
        </w:rPr>
        <w:t xml:space="preserve"> </w:t>
      </w:r>
    </w:p>
    <w:p w14:paraId="36201D2D">
      <w:pPr>
        <w:framePr w:hRule="auto" w:wrap="auto" w:vAnchor="margin" w:hAnchor="text" w:yAlign="inline"/>
        <w:numPr>
          <w:ilvl w:val="0"/>
          <w:numId w:val="32"/>
        </w:numPr>
        <w:bidi w:val="0"/>
        <w:spacing w:after="120" w:line="240" w:lineRule="auto"/>
        <w:ind w:right="0"/>
        <w:jc w:val="both"/>
        <w:rPr>
          <w:rtl w:val="0"/>
          <w:lang w:val="en-US"/>
        </w:rPr>
      </w:pPr>
      <w:r>
        <w:rPr>
          <w:rtl w:val="0"/>
          <w:lang w:val="en-US"/>
        </w:rPr>
        <w:t xml:space="preserve">MySQL. </w:t>
      </w:r>
      <w:r>
        <w:rPr>
          <w:i/>
          <w:iCs/>
          <w:rtl w:val="0"/>
          <w:lang w:val="en-US"/>
        </w:rPr>
        <w:t>Introduction to MySQL Database System</w:t>
      </w:r>
      <w:r>
        <w:rPr>
          <w:rtl w:val="0"/>
          <w:lang w:val="en-US"/>
        </w:rPr>
        <w:t xml:space="preserve">. Retrieved from: </w:t>
      </w:r>
      <w:r>
        <w:rPr>
          <w:rStyle w:val="13"/>
          <w:outline w:val="0"/>
        </w:rPr>
        <w:fldChar w:fldCharType="begin"/>
      </w:r>
      <w:r>
        <w:rPr>
          <w:rStyle w:val="13"/>
          <w:outline w:val="0"/>
        </w:rPr>
        <w:instrText xml:space="preserve"> HYPERLINK "https://www.mysql.com"</w:instrText>
      </w:r>
      <w:r>
        <w:rPr>
          <w:rStyle w:val="13"/>
          <w:outline w:val="0"/>
        </w:rPr>
        <w:fldChar w:fldCharType="separate"/>
      </w:r>
      <w:r>
        <w:rPr>
          <w:rStyle w:val="13"/>
          <w:outline w:val="0"/>
          <w:rtl w:val="0"/>
          <w:lang w:val="en-US"/>
        </w:rPr>
        <w:t>https://www.mysql.com</w:t>
      </w:r>
      <w:r>
        <w:fldChar w:fldCharType="end"/>
      </w:r>
      <w:r>
        <w:rPr>
          <w:rtl w:val="0"/>
          <w:lang w:val="en-US"/>
        </w:rPr>
        <w:t xml:space="preserve"> </w:t>
      </w:r>
    </w:p>
    <w:p w14:paraId="5B4FDCE0">
      <w:pPr>
        <w:framePr w:hRule="auto" w:wrap="auto" w:vAnchor="margin" w:hAnchor="text" w:yAlign="inline"/>
        <w:numPr>
          <w:ilvl w:val="0"/>
          <w:numId w:val="32"/>
        </w:numPr>
        <w:bidi w:val="0"/>
        <w:spacing w:after="120" w:line="240" w:lineRule="auto"/>
        <w:ind w:right="0"/>
        <w:jc w:val="both"/>
        <w:rPr>
          <w:rtl w:val="0"/>
          <w:lang w:val="en-US"/>
        </w:rPr>
      </w:pPr>
      <w:r>
        <w:rPr>
          <w:rtl w:val="0"/>
          <w:lang w:val="en-US"/>
        </w:rPr>
        <w:t xml:space="preserve">Apache Foundation. </w:t>
      </w:r>
      <w:r>
        <w:rPr>
          <w:i/>
          <w:iCs/>
          <w:rtl w:val="0"/>
          <w:lang w:val="en-US"/>
        </w:rPr>
        <w:t>Tomcat Server Usage and Configuration</w:t>
      </w:r>
      <w:r>
        <w:rPr>
          <w:rtl w:val="0"/>
          <w:lang w:val="en-US"/>
        </w:rPr>
        <w:t xml:space="preserve">. Retrieved from: </w:t>
      </w:r>
      <w:r>
        <w:rPr>
          <w:rStyle w:val="13"/>
          <w:outline w:val="0"/>
        </w:rPr>
        <w:fldChar w:fldCharType="begin"/>
      </w:r>
      <w:r>
        <w:rPr>
          <w:rStyle w:val="13"/>
          <w:outline w:val="0"/>
        </w:rPr>
        <w:instrText xml:space="preserve"> HYPERLINK "https://tomcat.apache.org?utm_source=chatgpt.com"</w:instrText>
      </w:r>
      <w:r>
        <w:rPr>
          <w:rStyle w:val="13"/>
          <w:outline w:val="0"/>
        </w:rPr>
        <w:fldChar w:fldCharType="separate"/>
      </w:r>
      <w:r>
        <w:rPr>
          <w:rStyle w:val="13"/>
          <w:outline w:val="0"/>
          <w:rtl w:val="0"/>
          <w:lang w:val="en-US"/>
        </w:rPr>
        <w:t>https://tomcat.apache.org</w:t>
      </w:r>
      <w:r>
        <w:fldChar w:fldCharType="end"/>
      </w:r>
      <w:r>
        <w:rPr>
          <w:rtl w:val="0"/>
          <w:lang w:val="en-US"/>
        </w:rPr>
        <w:t xml:space="preserve">  </w:t>
      </w:r>
    </w:p>
    <w:p w14:paraId="3BA58C79">
      <w:pPr>
        <w:framePr w:hRule="auto" w:wrap="auto" w:vAnchor="margin" w:hAnchor="text" w:yAlign="inline"/>
        <w:spacing w:after="120"/>
        <w:ind w:left="720" w:firstLine="0"/>
        <w:jc w:val="both"/>
      </w:pPr>
      <w:r>
        <w:rPr>
          <w:rtl w:val="0"/>
          <w:lang w:val="en-US"/>
        </w:rPr>
        <w:t xml:space="preserve"> </w:t>
      </w:r>
    </w:p>
    <w:p w14:paraId="0BE7B514">
      <w:pPr>
        <w:framePr w:hRule="auto" w:wrap="auto" w:vAnchor="margin" w:hAnchor="text" w:yAlign="inline"/>
        <w:spacing w:before="100" w:after="100" w:line="240" w:lineRule="auto"/>
        <w:jc w:val="both"/>
      </w:pPr>
      <w:r>
        <w:rPr>
          <w:rtl w:val="0"/>
          <w:lang w:val="en-US"/>
        </w:rPr>
        <w:t xml:space="preserve"> </w:t>
      </w:r>
    </w:p>
    <w:sectPr>
      <w:headerReference r:id="rId5" w:type="default"/>
      <w:footerReference r:id="rId6" w:type="default"/>
      <w:pgSz w:w="11900" w:h="16840"/>
      <w:pgMar w:top="1440" w:right="1080" w:bottom="144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Unicode MS">
    <w:altName w:val="SimSun"/>
    <w:panose1 w:val="00000000000000000000"/>
    <w:charset w:val="86"/>
    <w:family w:val="roman"/>
    <w:pitch w:val="default"/>
    <w:sig w:usb0="00000000" w:usb1="00000000" w:usb2="00000000" w:usb3="00000000" w:csb0="00000000" w:csb1="00000000"/>
  </w:font>
  <w:font w:name="Helvetica Neue">
    <w:altName w:val="Times New Roman"/>
    <w:panose1 w:val="00000000000000000000"/>
    <w:charset w:val="00"/>
    <w:family w:val="roman"/>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69C10">
    <w:pPr>
      <w:pStyle w:val="11"/>
      <w:framePr w:hRule="auto" w:wrap="auto" w:vAnchor="margin" w:hAnchor="text" w:yAlign="inline"/>
      <w:bidi w:val="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231F10">
    <w:pPr>
      <w:pStyle w:val="11"/>
      <w:framePr w:hRule="auto" w:wrap="auto" w:vAnchor="margin" w:hAnchor="text" w:yAlign="inline"/>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1FADE"/>
    <w:multiLevelType w:val="multilevel"/>
    <w:tmpl w:val="8461FADE"/>
    <w:lvl w:ilvl="0" w:tentative="0">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entative="0">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entative="0">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entative="0">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entative="0">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entative="0">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entative="0">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entative="0">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entative="0">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
    <w:nsid w:val="9239341B"/>
    <w:multiLevelType w:val="multilevel"/>
    <w:tmpl w:val="9239341B"/>
    <w:lvl w:ilvl="0" w:tentative="0">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entative="0">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entative="0">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entative="0">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entative="0">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entative="0">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entative="0">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entative="0">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entative="0">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
    <w:nsid w:val="9288B902"/>
    <w:multiLevelType w:val="multilevel"/>
    <w:tmpl w:val="9288B902"/>
    <w:lvl w:ilvl="0" w:tentative="0">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entative="0">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entative="0">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entative="0">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entative="0">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entative="0">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entative="0">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entative="0">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entative="0">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
    <w:nsid w:val="9C8AC8EF"/>
    <w:multiLevelType w:val="multilevel"/>
    <w:tmpl w:val="9C8AC8EF"/>
    <w:lvl w:ilvl="0" w:tentative="0">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entative="0">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entative="0">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entative="0">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entative="0">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entative="0">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entative="0">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entative="0">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entative="0">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
    <w:nsid w:val="B0F1ACD9"/>
    <w:multiLevelType w:val="multilevel"/>
    <w:tmpl w:val="B0F1ACD9"/>
    <w:lvl w:ilvl="0" w:tentative="0">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entative="0">
      <w:start w:val="1"/>
      <w:numFmt w:val="bullet"/>
      <w:lvlText w:val="o"/>
      <w:lvlJc w:val="left"/>
      <w:pPr>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entative="0">
      <w:start w:val="1"/>
      <w:numFmt w:val="bullet"/>
      <w:lvlText w:val="▪"/>
      <w:lvlJc w:val="left"/>
      <w:pPr>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entative="0">
      <w:start w:val="1"/>
      <w:numFmt w:val="bullet"/>
      <w:lvlText w:val="·"/>
      <w:lvlJc w:val="left"/>
      <w:pPr>
        <w:ind w:left="288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entative="0">
      <w:start w:val="1"/>
      <w:numFmt w:val="bullet"/>
      <w:lvlText w:val="o"/>
      <w:lvlJc w:val="left"/>
      <w:pPr>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entative="0">
      <w:start w:val="1"/>
      <w:numFmt w:val="bullet"/>
      <w:lvlText w:val="▪"/>
      <w:lvlJc w:val="left"/>
      <w:pPr>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entative="0">
      <w:start w:val="1"/>
      <w:numFmt w:val="bullet"/>
      <w:lvlText w:val="·"/>
      <w:lvlJc w:val="left"/>
      <w:pPr>
        <w:ind w:left="504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entative="0">
      <w:start w:val="1"/>
      <w:numFmt w:val="bullet"/>
      <w:lvlText w:val="o"/>
      <w:lvlJc w:val="left"/>
      <w:pPr>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entative="0">
      <w:start w:val="1"/>
      <w:numFmt w:val="bullet"/>
      <w:lvlText w:val="▪"/>
      <w:lvlJc w:val="left"/>
      <w:pPr>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nsid w:val="B5E306ED"/>
    <w:multiLevelType w:val="multilevel"/>
    <w:tmpl w:val="B5E306ED"/>
    <w:lvl w:ilvl="0" w:tentative="0">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entative="0">
      <w:start w:val="1"/>
      <w:numFmt w:val="bullet"/>
      <w:lvlText w:val="o"/>
      <w:lvlJc w:val="left"/>
      <w:pPr>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entative="0">
      <w:start w:val="1"/>
      <w:numFmt w:val="bullet"/>
      <w:lvlText w:val="▪"/>
      <w:lvlJc w:val="left"/>
      <w:pPr>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entative="0">
      <w:start w:val="1"/>
      <w:numFmt w:val="bullet"/>
      <w:lvlText w:val="·"/>
      <w:lvlJc w:val="left"/>
      <w:pPr>
        <w:ind w:left="288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entative="0">
      <w:start w:val="1"/>
      <w:numFmt w:val="bullet"/>
      <w:lvlText w:val="o"/>
      <w:lvlJc w:val="left"/>
      <w:pPr>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entative="0">
      <w:start w:val="1"/>
      <w:numFmt w:val="bullet"/>
      <w:lvlText w:val="▪"/>
      <w:lvlJc w:val="left"/>
      <w:pPr>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entative="0">
      <w:start w:val="1"/>
      <w:numFmt w:val="bullet"/>
      <w:lvlText w:val="·"/>
      <w:lvlJc w:val="left"/>
      <w:pPr>
        <w:ind w:left="504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entative="0">
      <w:start w:val="1"/>
      <w:numFmt w:val="bullet"/>
      <w:lvlText w:val="o"/>
      <w:lvlJc w:val="left"/>
      <w:pPr>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entative="0">
      <w:start w:val="1"/>
      <w:numFmt w:val="bullet"/>
      <w:lvlText w:val="▪"/>
      <w:lvlJc w:val="left"/>
      <w:pPr>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nsid w:val="BE923771"/>
    <w:multiLevelType w:val="multilevel"/>
    <w:tmpl w:val="BE923771"/>
    <w:lvl w:ilvl="0" w:tentative="0">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entative="0">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entative="0">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entative="0">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entative="0">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entative="0">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entative="0">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entative="0">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entative="0">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
    <w:nsid w:val="BF205925"/>
    <w:multiLevelType w:val="multilevel"/>
    <w:tmpl w:val="BF205925"/>
    <w:lvl w:ilvl="0" w:tentative="0">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entative="0">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entative="0">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entative="0">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entative="0">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entative="0">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entative="0">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entative="0">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entative="0">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nsid w:val="C8879AEF"/>
    <w:multiLevelType w:val="multilevel"/>
    <w:tmpl w:val="C8879AEF"/>
    <w:lvl w:ilvl="0" w:tentative="0">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entative="0">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entative="0">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entative="0">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entative="0">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entative="0">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entative="0">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entative="0">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entative="0">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9">
    <w:nsid w:val="CF092B84"/>
    <w:multiLevelType w:val="multilevel"/>
    <w:tmpl w:val="CF092B84"/>
    <w:lvl w:ilvl="0" w:tentative="0">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entative="0">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entative="0">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entative="0">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entative="0">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entative="0">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entative="0">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entative="0">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entative="0">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
    <w:nsid w:val="D7F9FE59"/>
    <w:multiLevelType w:val="multilevel"/>
    <w:tmpl w:val="D7F9FE59"/>
    <w:lvl w:ilvl="0" w:tentative="0">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entative="0">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entative="0">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entative="0">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entative="0">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entative="0">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entative="0">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entative="0">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entative="0">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1">
    <w:nsid w:val="DCBA6B53"/>
    <w:multiLevelType w:val="multilevel"/>
    <w:tmpl w:val="DCBA6B53"/>
    <w:lvl w:ilvl="0" w:tentative="0">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entative="0">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entative="0">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entative="0">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entative="0">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entative="0">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entative="0">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entative="0">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entative="0">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2">
    <w:nsid w:val="0053208E"/>
    <w:multiLevelType w:val="multilevel"/>
    <w:tmpl w:val="0053208E"/>
    <w:lvl w:ilvl="0" w:tentative="0">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entative="0">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entative="0">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entative="0">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entative="0">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entative="0">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entative="0">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entative="0">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entative="0">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3">
    <w:nsid w:val="03D62ECE"/>
    <w:multiLevelType w:val="multilevel"/>
    <w:tmpl w:val="03D62ECE"/>
    <w:lvl w:ilvl="0" w:tentative="0">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entative="0">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entative="0">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entative="0">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entative="0">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entative="0">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entative="0">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entative="0">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entative="0">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4">
    <w:nsid w:val="0E640482"/>
    <w:multiLevelType w:val="multilevel"/>
    <w:tmpl w:val="0E640482"/>
    <w:lvl w:ilvl="0" w:tentative="0">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entative="0">
      <w:start w:val="1"/>
      <w:numFmt w:val="bullet"/>
      <w:lvlText w:val="o"/>
      <w:lvlJc w:val="left"/>
      <w:pPr>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entative="0">
      <w:start w:val="1"/>
      <w:numFmt w:val="bullet"/>
      <w:lvlText w:val="▪"/>
      <w:lvlJc w:val="left"/>
      <w:pPr>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entative="0">
      <w:start w:val="1"/>
      <w:numFmt w:val="bullet"/>
      <w:lvlText w:val="·"/>
      <w:lvlJc w:val="left"/>
      <w:pPr>
        <w:ind w:left="288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entative="0">
      <w:start w:val="1"/>
      <w:numFmt w:val="bullet"/>
      <w:lvlText w:val="o"/>
      <w:lvlJc w:val="left"/>
      <w:pPr>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entative="0">
      <w:start w:val="1"/>
      <w:numFmt w:val="bullet"/>
      <w:lvlText w:val="▪"/>
      <w:lvlJc w:val="left"/>
      <w:pPr>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entative="0">
      <w:start w:val="1"/>
      <w:numFmt w:val="bullet"/>
      <w:lvlText w:val="·"/>
      <w:lvlJc w:val="left"/>
      <w:pPr>
        <w:ind w:left="504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entative="0">
      <w:start w:val="1"/>
      <w:numFmt w:val="bullet"/>
      <w:lvlText w:val="o"/>
      <w:lvlJc w:val="left"/>
      <w:pPr>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entative="0">
      <w:start w:val="1"/>
      <w:numFmt w:val="bullet"/>
      <w:lvlText w:val="▪"/>
      <w:lvlJc w:val="left"/>
      <w:pPr>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nsid w:val="2A8F537B"/>
    <w:multiLevelType w:val="multilevel"/>
    <w:tmpl w:val="2A8F537B"/>
    <w:lvl w:ilvl="0" w:tentative="0">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entative="0">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entative="0">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entative="0">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entative="0">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entative="0">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entative="0">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entative="0">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entative="0">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6">
    <w:nsid w:val="39A0D9AC"/>
    <w:multiLevelType w:val="multilevel"/>
    <w:tmpl w:val="39A0D9AC"/>
    <w:lvl w:ilvl="0" w:tentative="0">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entative="0">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entative="0">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entative="0">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entative="0">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entative="0">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entative="0">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entative="0">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entative="0">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7">
    <w:nsid w:val="46A08BB8"/>
    <w:multiLevelType w:val="multilevel"/>
    <w:tmpl w:val="46A08BB8"/>
    <w:lvl w:ilvl="0" w:tentative="0">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entative="0">
      <w:start w:val="1"/>
      <w:numFmt w:val="bullet"/>
      <w:lvlText w:val="o"/>
      <w:lvlJc w:val="left"/>
      <w:pPr>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entative="0">
      <w:start w:val="1"/>
      <w:numFmt w:val="bullet"/>
      <w:lvlText w:val="▪"/>
      <w:lvlJc w:val="left"/>
      <w:pPr>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entative="0">
      <w:start w:val="1"/>
      <w:numFmt w:val="bullet"/>
      <w:lvlText w:val="·"/>
      <w:lvlJc w:val="left"/>
      <w:pPr>
        <w:ind w:left="288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entative="0">
      <w:start w:val="1"/>
      <w:numFmt w:val="bullet"/>
      <w:lvlText w:val="o"/>
      <w:lvlJc w:val="left"/>
      <w:pPr>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entative="0">
      <w:start w:val="1"/>
      <w:numFmt w:val="bullet"/>
      <w:lvlText w:val="▪"/>
      <w:lvlJc w:val="left"/>
      <w:pPr>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entative="0">
      <w:start w:val="1"/>
      <w:numFmt w:val="bullet"/>
      <w:lvlText w:val="·"/>
      <w:lvlJc w:val="left"/>
      <w:pPr>
        <w:ind w:left="504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entative="0">
      <w:start w:val="1"/>
      <w:numFmt w:val="bullet"/>
      <w:lvlText w:val="o"/>
      <w:lvlJc w:val="left"/>
      <w:pPr>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entative="0">
      <w:start w:val="1"/>
      <w:numFmt w:val="bullet"/>
      <w:lvlText w:val="▪"/>
      <w:lvlJc w:val="left"/>
      <w:pPr>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nsid w:val="4C1BAE26"/>
    <w:multiLevelType w:val="multilevel"/>
    <w:tmpl w:val="4C1BAE26"/>
    <w:lvl w:ilvl="0" w:tentative="0">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entative="0">
      <w:start w:val="1"/>
      <w:numFmt w:val="bullet"/>
      <w:lvlText w:val="o"/>
      <w:lvlJc w:val="left"/>
      <w:pPr>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entative="0">
      <w:start w:val="1"/>
      <w:numFmt w:val="bullet"/>
      <w:lvlText w:val="▪"/>
      <w:lvlJc w:val="left"/>
      <w:pPr>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entative="0">
      <w:start w:val="1"/>
      <w:numFmt w:val="bullet"/>
      <w:lvlText w:val="·"/>
      <w:lvlJc w:val="left"/>
      <w:pPr>
        <w:ind w:left="288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entative="0">
      <w:start w:val="1"/>
      <w:numFmt w:val="bullet"/>
      <w:lvlText w:val="o"/>
      <w:lvlJc w:val="left"/>
      <w:pPr>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entative="0">
      <w:start w:val="1"/>
      <w:numFmt w:val="bullet"/>
      <w:lvlText w:val="▪"/>
      <w:lvlJc w:val="left"/>
      <w:pPr>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entative="0">
      <w:start w:val="1"/>
      <w:numFmt w:val="bullet"/>
      <w:lvlText w:val="·"/>
      <w:lvlJc w:val="left"/>
      <w:pPr>
        <w:ind w:left="504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entative="0">
      <w:start w:val="1"/>
      <w:numFmt w:val="bullet"/>
      <w:lvlText w:val="o"/>
      <w:lvlJc w:val="left"/>
      <w:pPr>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entative="0">
      <w:start w:val="1"/>
      <w:numFmt w:val="bullet"/>
      <w:lvlText w:val="▪"/>
      <w:lvlJc w:val="left"/>
      <w:pPr>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nsid w:val="4D4DC07F"/>
    <w:multiLevelType w:val="multilevel"/>
    <w:tmpl w:val="4D4DC07F"/>
    <w:lvl w:ilvl="0" w:tentative="0">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entative="0">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entative="0">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entative="0">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entative="0">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entative="0">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entative="0">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entative="0">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entative="0">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0">
    <w:nsid w:val="58765686"/>
    <w:multiLevelType w:val="multilevel"/>
    <w:tmpl w:val="58765686"/>
    <w:lvl w:ilvl="0" w:tentative="0">
      <w:start w:val="1"/>
      <w:numFmt w:val="bullet"/>
      <w:lvlText w:val="·"/>
      <w:lvlJc w:val="left"/>
      <w:pPr>
        <w:tabs>
          <w:tab w:val="left" w:pos="720"/>
        </w:tabs>
        <w:ind w:left="714" w:hanging="357"/>
      </w:pPr>
      <w:rPr>
        <w:rFonts w:ascii="Symbol" w:hAnsi="Symbol" w:eastAsia="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entative="0">
      <w:start w:val="1"/>
      <w:numFmt w:val="bullet"/>
      <w:lvlText w:val="o"/>
      <w:lvlJc w:val="left"/>
      <w:pPr>
        <w:tabs>
          <w:tab w:val="left" w:pos="720"/>
        </w:tabs>
        <w:ind w:left="1434" w:hanging="357"/>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entative="0">
      <w:start w:val="1"/>
      <w:numFmt w:val="bullet"/>
      <w:lvlText w:val="▪"/>
      <w:lvlJc w:val="left"/>
      <w:pPr>
        <w:tabs>
          <w:tab w:val="left" w:pos="720"/>
        </w:tabs>
        <w:ind w:left="2154" w:hanging="357"/>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entative="0">
      <w:start w:val="1"/>
      <w:numFmt w:val="bullet"/>
      <w:lvlText w:val="▪"/>
      <w:lvlJc w:val="left"/>
      <w:pPr>
        <w:tabs>
          <w:tab w:val="left" w:pos="720"/>
        </w:tabs>
        <w:ind w:left="2874" w:hanging="357"/>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entative="0">
      <w:start w:val="1"/>
      <w:numFmt w:val="bullet"/>
      <w:lvlText w:val="▪"/>
      <w:lvlJc w:val="left"/>
      <w:pPr>
        <w:tabs>
          <w:tab w:val="left" w:pos="720"/>
        </w:tabs>
        <w:ind w:left="3594" w:hanging="357"/>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entative="0">
      <w:start w:val="1"/>
      <w:numFmt w:val="bullet"/>
      <w:lvlText w:val="▪"/>
      <w:lvlJc w:val="left"/>
      <w:pPr>
        <w:tabs>
          <w:tab w:val="left" w:pos="720"/>
        </w:tabs>
        <w:ind w:left="4314" w:hanging="357"/>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entative="0">
      <w:start w:val="1"/>
      <w:numFmt w:val="bullet"/>
      <w:lvlText w:val="▪"/>
      <w:lvlJc w:val="left"/>
      <w:pPr>
        <w:tabs>
          <w:tab w:val="left" w:pos="720"/>
        </w:tabs>
        <w:ind w:left="5034" w:hanging="357"/>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entative="0">
      <w:start w:val="1"/>
      <w:numFmt w:val="bullet"/>
      <w:lvlText w:val="▪"/>
      <w:lvlJc w:val="left"/>
      <w:pPr>
        <w:tabs>
          <w:tab w:val="left" w:pos="720"/>
        </w:tabs>
        <w:ind w:left="5754" w:hanging="357"/>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entative="0">
      <w:start w:val="1"/>
      <w:numFmt w:val="bullet"/>
      <w:lvlText w:val="▪"/>
      <w:lvlJc w:val="left"/>
      <w:pPr>
        <w:tabs>
          <w:tab w:val="left" w:pos="720"/>
        </w:tabs>
        <w:ind w:left="6474" w:hanging="357"/>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1">
    <w:nsid w:val="59ADCABA"/>
    <w:multiLevelType w:val="multilevel"/>
    <w:tmpl w:val="59ADCABA"/>
    <w:lvl w:ilvl="0" w:tentative="0">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entative="0">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entative="0">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entative="0">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entative="0">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entative="0">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entative="0">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entative="0">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entative="0">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2">
    <w:nsid w:val="5A241D34"/>
    <w:multiLevelType w:val="multilevel"/>
    <w:tmpl w:val="5A241D34"/>
    <w:lvl w:ilvl="0" w:tentative="0">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entative="0">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entative="0">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entative="0">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entative="0">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entative="0">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entative="0">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entative="0">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entative="0">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3">
    <w:nsid w:val="60382F6E"/>
    <w:multiLevelType w:val="multilevel"/>
    <w:tmpl w:val="60382F6E"/>
    <w:lvl w:ilvl="0" w:tentative="0">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entative="0">
      <w:start w:val="1"/>
      <w:numFmt w:val="bullet"/>
      <w:lvlText w:val="o"/>
      <w:lvlJc w:val="left"/>
      <w:pPr>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entative="0">
      <w:start w:val="1"/>
      <w:numFmt w:val="bullet"/>
      <w:lvlText w:val="▪"/>
      <w:lvlJc w:val="left"/>
      <w:pPr>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entative="0">
      <w:start w:val="1"/>
      <w:numFmt w:val="bullet"/>
      <w:lvlText w:val="·"/>
      <w:lvlJc w:val="left"/>
      <w:pPr>
        <w:ind w:left="288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entative="0">
      <w:start w:val="1"/>
      <w:numFmt w:val="bullet"/>
      <w:lvlText w:val="o"/>
      <w:lvlJc w:val="left"/>
      <w:pPr>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entative="0">
      <w:start w:val="1"/>
      <w:numFmt w:val="bullet"/>
      <w:lvlText w:val="▪"/>
      <w:lvlJc w:val="left"/>
      <w:pPr>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entative="0">
      <w:start w:val="1"/>
      <w:numFmt w:val="bullet"/>
      <w:lvlText w:val="·"/>
      <w:lvlJc w:val="left"/>
      <w:pPr>
        <w:ind w:left="504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entative="0">
      <w:start w:val="1"/>
      <w:numFmt w:val="bullet"/>
      <w:lvlText w:val="o"/>
      <w:lvlJc w:val="left"/>
      <w:pPr>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entative="0">
      <w:start w:val="1"/>
      <w:numFmt w:val="bullet"/>
      <w:lvlText w:val="▪"/>
      <w:lvlJc w:val="left"/>
      <w:pPr>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nsid w:val="629F7852"/>
    <w:multiLevelType w:val="multilevel"/>
    <w:tmpl w:val="629F7852"/>
    <w:lvl w:ilvl="0" w:tentative="0">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entative="0">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entative="0">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entative="0">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entative="0">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entative="0">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entative="0">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entative="0">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entative="0">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5">
    <w:nsid w:val="72183CF9"/>
    <w:multiLevelType w:val="multilevel"/>
    <w:tmpl w:val="72183CF9"/>
    <w:lvl w:ilvl="0" w:tentative="0">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entative="0">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entative="0">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entative="0">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entative="0">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entative="0">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entative="0">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entative="0">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entative="0">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6">
    <w:nsid w:val="77ECEA79"/>
    <w:multiLevelType w:val="multilevel"/>
    <w:tmpl w:val="77ECEA79"/>
    <w:lvl w:ilvl="0" w:tentative="0">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entative="0">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entative="0">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entative="0">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entative="0">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entative="0">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entative="0">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entative="0">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entative="0">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7">
    <w:nsid w:val="7C246926"/>
    <w:multiLevelType w:val="multilevel"/>
    <w:tmpl w:val="7C246926"/>
    <w:lvl w:ilvl="0" w:tentative="0">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entative="0">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entative="0">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entative="0">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entative="0">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entative="0">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entative="0">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entative="0">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entative="0">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2"/>
  </w:num>
  <w:num w:numId="2">
    <w:abstractNumId w:val="9"/>
  </w:num>
  <w:num w:numId="3">
    <w:abstractNumId w:val="21"/>
  </w:num>
  <w:num w:numId="4">
    <w:abstractNumId w:val="7"/>
  </w:num>
  <w:num w:numId="5">
    <w:abstractNumId w:val="5"/>
  </w:num>
  <w:num w:numId="6">
    <w:abstractNumId w:val="13"/>
  </w:num>
  <w:num w:numId="7">
    <w:abstractNumId w:val="13"/>
    <w:lvlOverride w:ilvl="0">
      <w:lvl w:ilvl="0" w:tentative="1">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tentative="1">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tentative="1">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entative="1">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tentative="1">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tentative="1">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tentative="1">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tentative="1">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tentative="1">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8">
    <w:abstractNumId w:val="25"/>
  </w:num>
  <w:num w:numId="9">
    <w:abstractNumId w:val="25"/>
    <w:lvlOverride w:ilvl="0">
      <w:lvl w:ilvl="0" w:tentative="1">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tentative="1">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tentative="1">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entative="1">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tentative="1">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tentative="1">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tentative="1">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tentative="1">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tentative="1">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10">
    <w:abstractNumId w:val="1"/>
  </w:num>
  <w:num w:numId="11">
    <w:abstractNumId w:val="15"/>
  </w:num>
  <w:num w:numId="12">
    <w:abstractNumId w:val="22"/>
  </w:num>
  <w:num w:numId="13">
    <w:abstractNumId w:val="8"/>
  </w:num>
  <w:num w:numId="14">
    <w:abstractNumId w:val="19"/>
  </w:num>
  <w:num w:numId="15">
    <w:abstractNumId w:val="19"/>
    <w:lvlOverride w:ilvl="0">
      <w:lvl w:ilvl="0" w:tentative="1">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tentative="1">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tentative="1">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entative="1">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tentative="1">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tentative="1">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tentative="1">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tentative="1">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tentative="1">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16">
    <w:abstractNumId w:val="19"/>
    <w:lvlOverride w:ilvl="0">
      <w:lvl w:ilvl="0" w:tentative="1">
        <w:start w:val="1"/>
        <w:numFmt w:val="bullet"/>
        <w:lvlText w:val="·"/>
        <w:lvlJc w:val="left"/>
        <w:pPr>
          <w:tabs>
            <w:tab w:val="left" w:pos="720"/>
          </w:tabs>
          <w:ind w:left="692" w:hanging="332"/>
        </w:pPr>
        <w:rPr>
          <w:rFonts w:ascii="Symbol" w:hAnsi="Symbol" w:eastAsia="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tentative="1">
        <w:start w:val="1"/>
        <w:numFmt w:val="bullet"/>
        <w:lvlText w:val="o"/>
        <w:lvlJc w:val="left"/>
        <w:pPr>
          <w:tabs>
            <w:tab w:val="left" w:pos="720"/>
          </w:tabs>
          <w:ind w:left="1412" w:hanging="332"/>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tentative="1">
        <w:start w:val="1"/>
        <w:numFmt w:val="bullet"/>
        <w:lvlText w:val="▪"/>
        <w:lvlJc w:val="left"/>
        <w:pPr>
          <w:tabs>
            <w:tab w:val="left" w:pos="720"/>
          </w:tabs>
          <w:ind w:left="2132" w:hanging="332"/>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entative="1">
        <w:start w:val="1"/>
        <w:numFmt w:val="bullet"/>
        <w:lvlText w:val="▪"/>
        <w:lvlJc w:val="left"/>
        <w:pPr>
          <w:tabs>
            <w:tab w:val="left" w:pos="720"/>
          </w:tabs>
          <w:ind w:left="2852" w:hanging="332"/>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tentative="1">
        <w:start w:val="1"/>
        <w:numFmt w:val="bullet"/>
        <w:lvlText w:val="▪"/>
        <w:lvlJc w:val="left"/>
        <w:pPr>
          <w:tabs>
            <w:tab w:val="left" w:pos="720"/>
          </w:tabs>
          <w:ind w:left="3572" w:hanging="332"/>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tentative="1">
        <w:start w:val="1"/>
        <w:numFmt w:val="bullet"/>
        <w:lvlText w:val="▪"/>
        <w:lvlJc w:val="left"/>
        <w:pPr>
          <w:tabs>
            <w:tab w:val="left" w:pos="720"/>
          </w:tabs>
          <w:ind w:left="4292" w:hanging="332"/>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tentative="1">
        <w:start w:val="1"/>
        <w:numFmt w:val="bullet"/>
        <w:lvlText w:val="▪"/>
        <w:lvlJc w:val="left"/>
        <w:pPr>
          <w:tabs>
            <w:tab w:val="left" w:pos="720"/>
          </w:tabs>
          <w:ind w:left="5012" w:hanging="332"/>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tentative="1">
        <w:start w:val="1"/>
        <w:numFmt w:val="bullet"/>
        <w:lvlText w:val="▪"/>
        <w:lvlJc w:val="left"/>
        <w:pPr>
          <w:tabs>
            <w:tab w:val="left" w:pos="720"/>
          </w:tabs>
          <w:ind w:left="5732" w:hanging="332"/>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tentative="1">
        <w:start w:val="1"/>
        <w:numFmt w:val="bullet"/>
        <w:lvlText w:val="▪"/>
        <w:lvlJc w:val="left"/>
        <w:pPr>
          <w:tabs>
            <w:tab w:val="left" w:pos="720"/>
          </w:tabs>
          <w:ind w:left="6452" w:hanging="332"/>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17">
    <w:abstractNumId w:val="11"/>
  </w:num>
  <w:num w:numId="18">
    <w:abstractNumId w:val="10"/>
  </w:num>
  <w:num w:numId="19">
    <w:abstractNumId w:val="3"/>
  </w:num>
  <w:num w:numId="20">
    <w:abstractNumId w:val="18"/>
  </w:num>
  <w:num w:numId="21">
    <w:abstractNumId w:val="23"/>
  </w:num>
  <w:num w:numId="22">
    <w:abstractNumId w:val="14"/>
  </w:num>
  <w:num w:numId="23">
    <w:abstractNumId w:val="17"/>
  </w:num>
  <w:num w:numId="24">
    <w:abstractNumId w:val="4"/>
  </w:num>
  <w:num w:numId="25">
    <w:abstractNumId w:val="27"/>
  </w:num>
  <w:num w:numId="26">
    <w:abstractNumId w:val="26"/>
  </w:num>
  <w:num w:numId="27">
    <w:abstractNumId w:val="6"/>
  </w:num>
  <w:num w:numId="28">
    <w:abstractNumId w:val="24"/>
  </w:num>
  <w:num w:numId="29">
    <w:abstractNumId w:val="2"/>
  </w:num>
  <w:num w:numId="30">
    <w:abstractNumId w:val="16"/>
  </w:num>
  <w:num w:numId="31">
    <w:abstractNumId w:val="0"/>
  </w:num>
  <w:num w:numId="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isplayBackgroundShape w:val="1"/>
  <w:bordersDoNotSurroundHeader w:val="0"/>
  <w:bordersDoNotSurroundFooter w:val="0"/>
  <w:documentProtection w:enforcement="0"/>
  <w:defaultTabStop w:val="720"/>
  <w:noLineBreaksAfter w:lang="zh-CN" w:val="‘“(〔[{〈《「『【⦅〘〖«〝︵︷︹︻︽︿﹁﹃﹇﹙﹛﹝｢"/>
  <w:noLineBreaksBefore w:lang="zh-CN" w:val="’”)〕]}〉"/>
  <w:footnotePr>
    <w:footnote w:id="0"/>
    <w:footnote w:id="1"/>
  </w:footnotePr>
  <w:endnotePr>
    <w:endnote w:id="0"/>
    <w:endnote w:id="1"/>
  </w:endnotePr>
  <w:compat>
    <w:compatSetting w:name="compatibilityMode" w:uri="http://schemas.microsoft.com/office/word" w:val="15"/>
  </w:compat>
  <w:rsids>
    <w:rsidRoot w:val="00000000"/>
    <w:rsid w:val="048C3708"/>
    <w:rsid w:val="2B395049"/>
    <w:rsid w:val="607334C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Arial Unicode MS"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framePr w:hRule="auto"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200" w:afterAutospacing="0" w:line="276" w:lineRule="auto"/>
      <w:ind w:left="0" w:right="0" w:firstLine="0"/>
      <w:jc w:val="left"/>
      <w:outlineLvl w:val="9"/>
    </w:pPr>
    <w:rPr>
      <w:rFonts w:ascii="Cambria" w:hAnsi="Cambria" w:eastAsia="Arial Unicode MS" w:cs="Arial Unicode MS"/>
      <w:color w:val="000000"/>
      <w:spacing w:val="0"/>
      <w:w w:val="100"/>
      <w:kern w:val="0"/>
      <w:position w:val="0"/>
      <w:sz w:val="22"/>
      <w:szCs w:val="22"/>
      <w:u w:val="none" w:color="000000"/>
      <w:shd w:val="clear" w:color="auto" w:fill="auto"/>
      <w:vertAlign w:val="baseline"/>
      <w:lang w:val="en-US"/>
    </w:rPr>
  </w:style>
  <w:style w:type="paragraph" w:styleId="2">
    <w:name w:val="heading 2"/>
    <w:next w:val="1"/>
    <w:qFormat/>
    <w:uiPriority w:val="0"/>
    <w:pPr>
      <w:keepNext/>
      <w:keepLines/>
      <w:pageBreakBefore w:val="0"/>
      <w:framePr w:hRule="auto"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200" w:beforeAutospacing="0" w:after="0" w:afterAutospacing="0" w:line="276" w:lineRule="auto"/>
      <w:ind w:left="0" w:right="0" w:firstLine="0"/>
      <w:jc w:val="left"/>
      <w:outlineLvl w:val="1"/>
    </w:pPr>
    <w:rPr>
      <w:rFonts w:ascii="Calibri" w:hAnsi="Calibri" w:eastAsia="Arial Unicode MS" w:cs="Arial Unicode MS"/>
      <w:b/>
      <w:bCs/>
      <w:color w:val="4F81BD"/>
      <w:spacing w:val="0"/>
      <w:w w:val="100"/>
      <w:kern w:val="0"/>
      <w:position w:val="0"/>
      <w:sz w:val="26"/>
      <w:szCs w:val="26"/>
      <w:u w:val="none" w:color="4F81BD"/>
      <w:shd w:val="clear" w:color="auto" w:fill="auto"/>
      <w:vertAlign w:val="baseline"/>
      <w:lang w:val="en-US"/>
    </w:rPr>
  </w:style>
  <w:style w:type="paragraph" w:styleId="3">
    <w:name w:val="heading 3"/>
    <w:next w:val="1"/>
    <w:qFormat/>
    <w:uiPriority w:val="0"/>
    <w:pPr>
      <w:keepNext/>
      <w:keepLines/>
      <w:pageBreakBefore w:val="0"/>
      <w:framePr w:hRule="auto"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200" w:beforeAutospacing="0" w:after="0" w:afterAutospacing="0" w:line="276" w:lineRule="auto"/>
      <w:ind w:left="0" w:right="0" w:firstLine="0"/>
      <w:jc w:val="left"/>
      <w:outlineLvl w:val="2"/>
    </w:pPr>
    <w:rPr>
      <w:rFonts w:ascii="Calibri" w:hAnsi="Calibri" w:eastAsia="Arial Unicode MS" w:cs="Arial Unicode MS"/>
      <w:b/>
      <w:bCs/>
      <w:color w:val="4F81BD"/>
      <w:spacing w:val="0"/>
      <w:w w:val="100"/>
      <w:kern w:val="0"/>
      <w:position w:val="0"/>
      <w:sz w:val="22"/>
      <w:szCs w:val="22"/>
      <w:u w:val="none" w:color="4F81BD"/>
      <w:shd w:val="clear" w:color="auto" w:fill="auto"/>
      <w:vertAlign w:val="baseline"/>
      <w:lang w:val="en-US"/>
    </w:rPr>
  </w:style>
  <w:style w:type="paragraph" w:styleId="4">
    <w:name w:val="heading 5"/>
    <w:next w:val="1"/>
    <w:qFormat/>
    <w:uiPriority w:val="0"/>
    <w:pPr>
      <w:keepNext/>
      <w:keepLines/>
      <w:pageBreakBefore w:val="0"/>
      <w:framePr w:hRule="auto"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200" w:beforeAutospacing="0" w:after="0" w:afterAutospacing="0" w:line="276" w:lineRule="auto"/>
      <w:ind w:left="0" w:right="0" w:firstLine="0"/>
      <w:jc w:val="left"/>
      <w:outlineLvl w:val="2"/>
    </w:pPr>
    <w:rPr>
      <w:rFonts w:ascii="Calibri" w:hAnsi="Calibri" w:eastAsia="Arial Unicode MS" w:cs="Arial Unicode MS"/>
      <w:color w:val="254061"/>
      <w:spacing w:val="0"/>
      <w:w w:val="100"/>
      <w:kern w:val="0"/>
      <w:position w:val="0"/>
      <w:sz w:val="22"/>
      <w:szCs w:val="22"/>
      <w:u w:val="none" w:color="254061"/>
      <w:shd w:val="clear" w:color="auto" w:fill="auto"/>
      <w:vertAlign w:val="baseline"/>
      <w:lang w:val="en-US"/>
    </w:rPr>
  </w:style>
  <w:style w:type="character" w:default="1" w:styleId="5">
    <w:name w:val="Default Paragraph Font"/>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qFormat/>
    <w:uiPriority w:val="0"/>
    <w:pPr>
      <w:keepNext w:val="0"/>
      <w:keepLines w:val="0"/>
      <w:pageBreakBefore w:val="0"/>
      <w:framePr w:hRule="auto"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120" w:afterAutospacing="0" w:line="276" w:lineRule="auto"/>
      <w:ind w:left="0" w:right="0" w:firstLine="0"/>
      <w:jc w:val="left"/>
      <w:outlineLvl w:val="9"/>
    </w:pPr>
    <w:rPr>
      <w:rFonts w:ascii="Cambria" w:hAnsi="Cambria" w:eastAsia="Arial Unicode MS" w:cs="Arial Unicode MS"/>
      <w:color w:val="000000"/>
      <w:spacing w:val="0"/>
      <w:w w:val="100"/>
      <w:kern w:val="0"/>
      <w:position w:val="0"/>
      <w:sz w:val="22"/>
      <w:szCs w:val="22"/>
      <w:u w:val="none" w:color="000000"/>
      <w:shd w:val="clear" w:color="auto" w:fill="auto"/>
      <w:vertAlign w:val="baseline"/>
      <w:lang w:val="en-US"/>
    </w:rPr>
  </w:style>
  <w:style w:type="character" w:styleId="8">
    <w:name w:val="Hyperlink"/>
    <w:qFormat/>
    <w:uiPriority w:val="0"/>
    <w:rPr>
      <w:u w:val="single"/>
    </w:rPr>
  </w:style>
  <w:style w:type="paragraph" w:styleId="9">
    <w:name w:val="Normal (Web)"/>
    <w:qFormat/>
    <w:uiPriority w:val="0"/>
    <w:pPr>
      <w:keepNext w:val="0"/>
      <w:keepLines w:val="0"/>
      <w:pageBreakBefore w:val="0"/>
      <w:framePr w:hRule="auto"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200" w:afterAutospacing="0" w:line="276" w:lineRule="auto"/>
      <w:ind w:left="0" w:right="0" w:firstLine="0"/>
      <w:jc w:val="left"/>
      <w:outlineLvl w:val="9"/>
    </w:pPr>
    <w:rPr>
      <w:rFonts w:ascii="Times New Roman" w:hAnsi="Times New Roman" w:eastAsia="Arial Unicode MS" w:cs="Arial Unicode MS"/>
      <w:color w:val="000000"/>
      <w:spacing w:val="0"/>
      <w:w w:val="100"/>
      <w:kern w:val="0"/>
      <w:position w:val="0"/>
      <w:sz w:val="24"/>
      <w:szCs w:val="24"/>
      <w:u w:val="none" w:color="000000"/>
      <w:shd w:val="clear" w:color="auto" w:fill="auto"/>
      <w:vertAlign w:val="baseline"/>
      <w:lang w:val="en-US"/>
    </w:rPr>
  </w:style>
  <w:style w:type="table" w:customStyle="1" w:styleId="10">
    <w:name w:val="Table Normal1"/>
    <w:qFormat/>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11">
    <w:name w:val="Header &amp; Footer"/>
    <w:qFormat/>
    <w:uiPriority w:val="0"/>
    <w:pPr>
      <w:keepNext w:val="0"/>
      <w:keepLines w:val="0"/>
      <w:pageBreakBefore w:val="0"/>
      <w:framePr w:hRule="auto"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right" w:pos="9020"/>
      </w:tabs>
      <w:suppressAutoHyphens w:val="0"/>
      <w:bidi w:val="0"/>
      <w:spacing w:before="0" w:beforeAutospacing="0" w:after="0" w:afterAutospacing="0" w:line="240" w:lineRule="auto"/>
      <w:ind w:left="0" w:right="0" w:firstLine="0"/>
      <w:jc w:val="left"/>
      <w:outlineLvl w:val="9"/>
    </w:pPr>
    <w:rPr>
      <w:rFonts w:ascii="Helvetica Neue" w:hAnsi="Helvetica Neue" w:eastAsia="Arial Unicode MS" w:cs="Arial Unicode MS"/>
      <w:color w:val="000000"/>
      <w:spacing w:val="0"/>
      <w:w w:val="100"/>
      <w:kern w:val="0"/>
      <w:position w:val="0"/>
      <w:sz w:val="24"/>
      <w:szCs w:val="24"/>
      <w:u w:val="none" w:color="auto"/>
      <w:shd w:val="clear" w:color="auto" w:fill="auto"/>
      <w:vertAlign w:val="baseline"/>
    </w:rPr>
  </w:style>
  <w:style w:type="paragraph" w:styleId="12">
    <w:name w:val="List Paragraph"/>
    <w:qFormat/>
    <w:uiPriority w:val="0"/>
    <w:pPr>
      <w:keepNext w:val="0"/>
      <w:keepLines w:val="0"/>
      <w:pageBreakBefore w:val="0"/>
      <w:framePr w:hRule="auto"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200" w:afterAutospacing="0" w:line="276" w:lineRule="auto"/>
      <w:ind w:left="720" w:right="0" w:firstLine="0"/>
      <w:jc w:val="left"/>
      <w:outlineLvl w:val="9"/>
    </w:pPr>
    <w:rPr>
      <w:rFonts w:ascii="Cambria" w:hAnsi="Cambria" w:eastAsia="Arial Unicode MS" w:cs="Arial Unicode MS"/>
      <w:color w:val="000000"/>
      <w:spacing w:val="0"/>
      <w:w w:val="100"/>
      <w:kern w:val="0"/>
      <w:position w:val="0"/>
      <w:sz w:val="22"/>
      <w:szCs w:val="22"/>
      <w:u w:val="none" w:color="000000"/>
      <w:shd w:val="clear" w:color="auto" w:fill="auto"/>
      <w:vertAlign w:val="baseline"/>
      <w:lang w:val="en-US"/>
    </w:rPr>
  </w:style>
  <w:style w:type="character" w:customStyle="1" w:styleId="13">
    <w:name w:val="Hyperlink.0"/>
    <w:basedOn w:val="8"/>
    <w:qFormat/>
    <w:uiPriority w:val="0"/>
    <w:rPr>
      <w:color w:val="0000FF"/>
      <w:u w:val="single" w:color="0000FF"/>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45719" tIns="45719" rIns="45719" bIns="45719" numCol="1" spcCol="38100" rtlCol="0" anchor="ctr" upright="0">
        <a:spAutoFit/>
      </a:bodyPr>
      <a:lstStyle/>
      <a:style>
        <a:lnRef idx="0">
          <a:srgbClr val="FFFFFF"/>
        </a:lnRef>
        <a:fillRef idx="0">
          <a:srgbClr val="FFFFFF"/>
        </a:fillRef>
        <a:effectRef idx="0">
          <a:srgbClr val="FFFFFF"/>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Pr>
      <a:bodyPr rot="0" spcFirstLastPara="1" vertOverflow="overflow" horzOverflow="overflow" vert="horz" wrap="square" lIns="91439" tIns="45719" rIns="91439" bIns="45719" numCol="1" spcCol="38100" rtlCol="0" anchor="t" upright="0">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upright="0">
        <a:spAutoFit/>
      </a:bodyPr>
      <a:lstStyle/>
      <a:style>
        <a:lnRef idx="0">
          <a:srgbClr val="FFFFFF"/>
        </a:lnRef>
        <a:fillRef idx="0">
          <a:srgbClr val="FFFFFF"/>
        </a:fillRef>
        <a:effectRef idx="0">
          <a:srgbClr val="FFFFFF"/>
        </a:effectRef>
        <a:fontRef idx="none"/>
      </a:style>
    </a:txDef>
  </a:objectDefaults>
</a:theme>
</file>

<file path=docProps/app.xml><?xml version="1.0" encoding="utf-8"?>
<Properties xmlns="http://schemas.openxmlformats.org/officeDocument/2006/extended-properties" xmlns:vt="http://schemas.openxmlformats.org/officeDocument/2006/docPropsVTypes">
  <Pages>24</Pages>
  <Words>2405</Words>
  <Characters>15154</Characters>
  <TotalTime>11</TotalTime>
  <ScaleCrop>false</ScaleCrop>
  <LinksUpToDate>false</LinksUpToDate>
  <CharactersWithSpaces>17672</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2026-04-14T15:40:48Z</dcterms:created>
  <dc:creator>anuva</dc:creator>
  <cp:lastModifiedBy>MODUGULA ANUVARDHAN</cp:lastModifiedBy>
  <dcterms:modified xsi:type="dcterms:W3CDTF">2026-04-14T16:11:10Z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eyJoZGlkIjoiMzA3MTRhMWI1YmVkZmUwMmY5ODM1NmYyY2RkMDkwZWQiLCJ1c2VySWQiOiI1Njc1NjU2MzM2MTIifQ==</vt:lpwstr>
  </property>
  <property fmtid="{D5CDD505-2E9C-101B-9397-08002B2CF9AE}" pid="3" name="KSOProductBuildVer">
    <vt:lpwstr>1033-12.1.0.25830</vt:lpwstr>
  </property>
  <property fmtid="{D5CDD505-2E9C-101B-9397-08002B2CF9AE}" pid="4" name="ICV">
    <vt:lpwstr>316C19F6B1A94247AC4527E453C946B1_13</vt:lpwstr>
  </property>
</Properties>
</file>